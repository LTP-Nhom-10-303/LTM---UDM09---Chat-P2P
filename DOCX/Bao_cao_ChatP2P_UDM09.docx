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1727" w14:textId="77777777" w:rsidR="003C579A" w:rsidRPr="00CF7054" w:rsidRDefault="003C579A" w:rsidP="003C579A">
      <w:pPr>
        <w:jc w:val="center"/>
        <w:rPr>
          <w:rFonts w:cs="Times New Roman"/>
          <w:sz w:val="32"/>
          <w:szCs w:val="32"/>
        </w:rPr>
      </w:pPr>
      <w:r w:rsidRPr="00CF7054">
        <w:rPr>
          <w:rFonts w:cs="Times New Roman"/>
          <w:b/>
          <w:sz w:val="32"/>
          <w:szCs w:val="32"/>
        </w:rPr>
        <w:t>TRƯỜNG ĐẠI HỌC GIAO THÔNG VẬN TẢI TP. HCM</w:t>
      </w:r>
    </w:p>
    <w:p w14:paraId="5707133A" w14:textId="77777777" w:rsidR="003C579A" w:rsidRPr="00CF7054" w:rsidRDefault="003C579A" w:rsidP="003C579A">
      <w:pPr>
        <w:spacing w:after="80"/>
        <w:jc w:val="center"/>
        <w:rPr>
          <w:rFonts w:cs="Times New Roman"/>
        </w:rPr>
      </w:pPr>
    </w:p>
    <w:p w14:paraId="45796CAA" w14:textId="77777777" w:rsidR="003C579A" w:rsidRPr="00CF7054" w:rsidRDefault="003C579A" w:rsidP="003C579A">
      <w:pPr>
        <w:spacing w:after="80"/>
        <w:jc w:val="center"/>
        <w:rPr>
          <w:rFonts w:cs="Times New Roman"/>
        </w:rPr>
      </w:pPr>
    </w:p>
    <w:p w14:paraId="5E4A925E" w14:textId="77777777" w:rsidR="003C579A" w:rsidRPr="00CF7054" w:rsidRDefault="003C579A" w:rsidP="003C579A">
      <w:pPr>
        <w:spacing w:after="80"/>
        <w:jc w:val="center"/>
        <w:rPr>
          <w:rFonts w:cs="Times New Roman"/>
        </w:rPr>
      </w:pPr>
      <w:r w:rsidRPr="00CF7054">
        <w:rPr>
          <w:rFonts w:cs="Times New Roman"/>
          <w:noProof/>
        </w:rPr>
        <w:drawing>
          <wp:inline distT="0" distB="0" distL="0" distR="0" wp14:anchorId="0FE24A33" wp14:editId="77453D86">
            <wp:extent cx="4264025" cy="822960"/>
            <wp:effectExtent l="0" t="0" r="0" b="0"/>
            <wp:docPr id="1074690493" name="Picture 1074690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9326" cy="8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0D77" w14:textId="77777777" w:rsidR="003C579A" w:rsidRPr="00CF7054" w:rsidRDefault="003C579A" w:rsidP="003C579A">
      <w:pPr>
        <w:spacing w:after="80"/>
        <w:jc w:val="center"/>
        <w:rPr>
          <w:rFonts w:cs="Times New Roman"/>
        </w:rPr>
      </w:pPr>
    </w:p>
    <w:p w14:paraId="7AB78EF4" w14:textId="77777777" w:rsidR="003C579A" w:rsidRPr="00CF7054" w:rsidRDefault="003C579A" w:rsidP="003C579A">
      <w:pPr>
        <w:spacing w:before="160" w:after="240"/>
        <w:jc w:val="center"/>
        <w:rPr>
          <w:rFonts w:cs="Times New Roman"/>
          <w:sz w:val="36"/>
          <w:szCs w:val="36"/>
        </w:rPr>
      </w:pPr>
      <w:r w:rsidRPr="00CF7054">
        <w:rPr>
          <w:rFonts w:cs="Times New Roman"/>
          <w:b/>
          <w:sz w:val="36"/>
          <w:szCs w:val="36"/>
        </w:rPr>
        <w:t>ĐỒ ÁN MÔN HỌC</w:t>
      </w:r>
      <w:r w:rsidRPr="00CF7054">
        <w:rPr>
          <w:rFonts w:cs="Times New Roman"/>
          <w:b/>
          <w:sz w:val="36"/>
          <w:szCs w:val="36"/>
        </w:rPr>
        <w:br/>
        <w:t>LẬP TRÌNH MẠNG</w:t>
      </w:r>
    </w:p>
    <w:p w14:paraId="6EF4293D" w14:textId="77777777" w:rsidR="003C579A" w:rsidRPr="00CF7054" w:rsidRDefault="003C579A" w:rsidP="003C579A">
      <w:pPr>
        <w:spacing w:after="0"/>
        <w:jc w:val="center"/>
        <w:rPr>
          <w:rFonts w:cs="Times New Roman"/>
          <w:color w:val="FF0000"/>
          <w:sz w:val="36"/>
          <w:szCs w:val="36"/>
        </w:rPr>
      </w:pPr>
      <w:r w:rsidRPr="00CF7054">
        <w:rPr>
          <w:rFonts w:cs="Times New Roman"/>
          <w:b/>
          <w:color w:val="FF0000"/>
          <w:sz w:val="36"/>
          <w:szCs w:val="36"/>
        </w:rPr>
        <w:t>TÊN ĐỀ TÀI</w:t>
      </w:r>
    </w:p>
    <w:p w14:paraId="27DEFA14" w14:textId="77777777" w:rsidR="003C579A" w:rsidRPr="00CF7054" w:rsidRDefault="003C579A" w:rsidP="003C579A">
      <w:pPr>
        <w:spacing w:after="0"/>
        <w:jc w:val="center"/>
        <w:rPr>
          <w:rFonts w:cs="Times New Roman"/>
          <w:b/>
          <w:color w:val="FF0000"/>
          <w:sz w:val="36"/>
          <w:szCs w:val="36"/>
        </w:rPr>
      </w:pPr>
      <w:r w:rsidRPr="00CF7054">
        <w:rPr>
          <w:rFonts w:cs="Times New Roman"/>
          <w:b/>
          <w:color w:val="FF0000"/>
          <w:sz w:val="36"/>
          <w:szCs w:val="36"/>
        </w:rPr>
        <w:t>XÂY DỰNG ỨNG DỤNG CHATP2P</w:t>
      </w:r>
    </w:p>
    <w:p w14:paraId="302CA0EA" w14:textId="77777777" w:rsidR="003C579A" w:rsidRPr="00CF7054" w:rsidRDefault="003C579A" w:rsidP="003C579A">
      <w:pPr>
        <w:spacing w:after="0"/>
        <w:rPr>
          <w:rFonts w:cs="Times New Roman"/>
          <w:b/>
          <w:bCs/>
        </w:rPr>
      </w:pPr>
      <w:proofErr w:type="spellStart"/>
      <w:r w:rsidRPr="00CF7054">
        <w:rPr>
          <w:rFonts w:cs="Times New Roman"/>
          <w:b/>
          <w:bCs/>
        </w:rPr>
        <w:t>Giáo</w:t>
      </w:r>
      <w:proofErr w:type="spellEnd"/>
      <w:r w:rsidRPr="00CF7054">
        <w:rPr>
          <w:rFonts w:cs="Times New Roman"/>
          <w:b/>
          <w:bCs/>
        </w:rPr>
        <w:t xml:space="preserve"> </w:t>
      </w:r>
      <w:proofErr w:type="spellStart"/>
      <w:r w:rsidRPr="00CF7054">
        <w:rPr>
          <w:rFonts w:cs="Times New Roman"/>
          <w:b/>
          <w:bCs/>
        </w:rPr>
        <w:t>viên</w:t>
      </w:r>
      <w:proofErr w:type="spellEnd"/>
      <w:r w:rsidRPr="00CF7054">
        <w:rPr>
          <w:rFonts w:cs="Times New Roman"/>
          <w:b/>
          <w:bCs/>
        </w:rPr>
        <w:t xml:space="preserve"> </w:t>
      </w:r>
      <w:proofErr w:type="spellStart"/>
      <w:r w:rsidRPr="00CF7054">
        <w:rPr>
          <w:rFonts w:cs="Times New Roman"/>
          <w:b/>
          <w:bCs/>
        </w:rPr>
        <w:t>hướng</w:t>
      </w:r>
      <w:proofErr w:type="spellEnd"/>
      <w:r w:rsidRPr="00CF7054">
        <w:rPr>
          <w:rFonts w:cs="Times New Roman"/>
          <w:b/>
          <w:bCs/>
        </w:rPr>
        <w:t xml:space="preserve"> </w:t>
      </w:r>
      <w:proofErr w:type="spellStart"/>
      <w:r w:rsidRPr="00CF7054">
        <w:rPr>
          <w:rFonts w:cs="Times New Roman"/>
          <w:b/>
          <w:bCs/>
        </w:rPr>
        <w:t>dẫn</w:t>
      </w:r>
      <w:proofErr w:type="spellEnd"/>
      <w:r w:rsidRPr="00CF7054">
        <w:rPr>
          <w:rFonts w:cs="Times New Roman"/>
          <w:b/>
          <w:bCs/>
        </w:rPr>
        <w:t xml:space="preserve">: Mai </w:t>
      </w:r>
      <w:proofErr w:type="spellStart"/>
      <w:r w:rsidRPr="00CF7054">
        <w:rPr>
          <w:rFonts w:cs="Times New Roman"/>
          <w:b/>
          <w:bCs/>
        </w:rPr>
        <w:t>Ngọc</w:t>
      </w:r>
      <w:proofErr w:type="spellEnd"/>
      <w:r w:rsidRPr="00CF7054">
        <w:rPr>
          <w:rFonts w:cs="Times New Roman"/>
          <w:b/>
          <w:bCs/>
        </w:rPr>
        <w:t xml:space="preserve"> Châu </w:t>
      </w:r>
    </w:p>
    <w:p w14:paraId="3B260E12" w14:textId="77777777" w:rsidR="003C579A" w:rsidRPr="00CF7054" w:rsidRDefault="003C579A" w:rsidP="003C579A">
      <w:pPr>
        <w:spacing w:after="0"/>
        <w:rPr>
          <w:rFonts w:cs="Times New Roman"/>
          <w:b/>
          <w:bCs/>
        </w:rPr>
      </w:pPr>
      <w:proofErr w:type="spellStart"/>
      <w:r w:rsidRPr="00CF7054">
        <w:rPr>
          <w:rFonts w:cs="Times New Roman"/>
          <w:b/>
          <w:bCs/>
        </w:rPr>
        <w:t>Nhóm</w:t>
      </w:r>
      <w:proofErr w:type="spellEnd"/>
      <w:r w:rsidRPr="00CF7054">
        <w:rPr>
          <w:rFonts w:cs="Times New Roman"/>
          <w:b/>
          <w:bCs/>
        </w:rPr>
        <w:t xml:space="preserve"> 10: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995"/>
        <w:gridCol w:w="3475"/>
      </w:tblGrid>
      <w:tr w:rsidR="003C579A" w:rsidRPr="00CF7054" w14:paraId="6111728E" w14:textId="77777777" w:rsidTr="00CA7011">
        <w:trPr>
          <w:cantSplit/>
          <w:tblHeader/>
        </w:trPr>
        <w:tc>
          <w:tcPr>
            <w:tcW w:w="3995" w:type="dxa"/>
          </w:tcPr>
          <w:p w14:paraId="3DF692F1" w14:textId="77777777" w:rsidR="003C579A" w:rsidRPr="00CF7054" w:rsidRDefault="003C579A" w:rsidP="00CA7011">
            <w:pPr>
              <w:spacing w:after="0"/>
              <w:rPr>
                <w:rFonts w:cs="Times New Roman"/>
                <w:b/>
                <w:bCs/>
              </w:rPr>
            </w:pPr>
            <w:proofErr w:type="spellStart"/>
            <w:r w:rsidRPr="00CF7054">
              <w:rPr>
                <w:rFonts w:cs="Times New Roman"/>
                <w:b/>
                <w:bCs/>
              </w:rPr>
              <w:t>Họ</w:t>
            </w:r>
            <w:proofErr w:type="spellEnd"/>
            <w:r w:rsidRPr="00CF7054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CF7054">
              <w:rPr>
                <w:rFonts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3475" w:type="dxa"/>
          </w:tcPr>
          <w:p w14:paraId="37700F8D" w14:textId="77777777" w:rsidR="003C579A" w:rsidRPr="00CF7054" w:rsidRDefault="003C579A" w:rsidP="00CA7011">
            <w:pPr>
              <w:spacing w:after="0"/>
              <w:rPr>
                <w:rFonts w:cs="Times New Roman"/>
                <w:b/>
                <w:bCs/>
              </w:rPr>
            </w:pPr>
            <w:r w:rsidRPr="00CF7054">
              <w:rPr>
                <w:rFonts w:cs="Times New Roman"/>
                <w:b/>
                <w:bCs/>
              </w:rPr>
              <w:t>MSSV</w:t>
            </w:r>
          </w:p>
        </w:tc>
      </w:tr>
      <w:tr w:rsidR="003C579A" w:rsidRPr="00CF7054" w14:paraId="1693AE28" w14:textId="77777777" w:rsidTr="00CA7011">
        <w:trPr>
          <w:cantSplit/>
        </w:trPr>
        <w:tc>
          <w:tcPr>
            <w:tcW w:w="3995" w:type="dxa"/>
          </w:tcPr>
          <w:p w14:paraId="7564A5B9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proofErr w:type="spellStart"/>
            <w:r w:rsidRPr="00CF7054">
              <w:rPr>
                <w:rFonts w:cs="Times New Roman"/>
              </w:rPr>
              <w:t>Nguyễn</w:t>
            </w:r>
            <w:proofErr w:type="spellEnd"/>
            <w:r w:rsidRPr="00CF7054">
              <w:rPr>
                <w:rFonts w:cs="Times New Roman"/>
              </w:rPr>
              <w:t xml:space="preserve"> Duy </w:t>
            </w:r>
            <w:proofErr w:type="spellStart"/>
            <w:r w:rsidRPr="00CF7054">
              <w:rPr>
                <w:rFonts w:cs="Times New Roman"/>
              </w:rPr>
              <w:t>Nhất</w:t>
            </w:r>
            <w:proofErr w:type="spellEnd"/>
          </w:p>
        </w:tc>
        <w:tc>
          <w:tcPr>
            <w:tcW w:w="3475" w:type="dxa"/>
          </w:tcPr>
          <w:p w14:paraId="313698E1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068206002803</w:t>
            </w:r>
          </w:p>
        </w:tc>
      </w:tr>
      <w:tr w:rsidR="003C579A" w:rsidRPr="00CF7054" w14:paraId="1A6D2148" w14:textId="77777777" w:rsidTr="00CA7011">
        <w:trPr>
          <w:cantSplit/>
        </w:trPr>
        <w:tc>
          <w:tcPr>
            <w:tcW w:w="3995" w:type="dxa"/>
          </w:tcPr>
          <w:p w14:paraId="3A8CF3C5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proofErr w:type="spellStart"/>
            <w:r w:rsidRPr="00CF7054">
              <w:rPr>
                <w:rFonts w:cs="Times New Roman"/>
              </w:rPr>
              <w:t>Nguyễn</w:t>
            </w:r>
            <w:proofErr w:type="spellEnd"/>
            <w:r w:rsidRPr="00CF7054">
              <w:rPr>
                <w:rFonts w:cs="Times New Roman"/>
              </w:rPr>
              <w:t xml:space="preserve"> </w:t>
            </w:r>
            <w:proofErr w:type="spellStart"/>
            <w:r w:rsidRPr="00CF7054">
              <w:rPr>
                <w:rFonts w:cs="Times New Roman"/>
              </w:rPr>
              <w:t>Đông</w:t>
            </w:r>
            <w:proofErr w:type="spellEnd"/>
            <w:r w:rsidRPr="00CF7054">
              <w:rPr>
                <w:rFonts w:cs="Times New Roman"/>
              </w:rPr>
              <w:t xml:space="preserve"> Nam</w:t>
            </w:r>
          </w:p>
        </w:tc>
        <w:tc>
          <w:tcPr>
            <w:tcW w:w="3475" w:type="dxa"/>
          </w:tcPr>
          <w:p w14:paraId="4C70B218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060206014775</w:t>
            </w:r>
          </w:p>
        </w:tc>
      </w:tr>
      <w:tr w:rsidR="003C579A" w:rsidRPr="00CF7054" w14:paraId="26433F2B" w14:textId="77777777" w:rsidTr="00CA7011">
        <w:trPr>
          <w:cantSplit/>
        </w:trPr>
        <w:tc>
          <w:tcPr>
            <w:tcW w:w="3995" w:type="dxa"/>
          </w:tcPr>
          <w:p w14:paraId="67A28379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Lê Gia Huy</w:t>
            </w:r>
          </w:p>
        </w:tc>
        <w:tc>
          <w:tcPr>
            <w:tcW w:w="3475" w:type="dxa"/>
          </w:tcPr>
          <w:p w14:paraId="609A9B43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040205000226</w:t>
            </w:r>
          </w:p>
        </w:tc>
      </w:tr>
      <w:tr w:rsidR="003C579A" w:rsidRPr="00CF7054" w14:paraId="7C154C03" w14:textId="77777777" w:rsidTr="00CA7011">
        <w:trPr>
          <w:cantSplit/>
        </w:trPr>
        <w:tc>
          <w:tcPr>
            <w:tcW w:w="3995" w:type="dxa"/>
          </w:tcPr>
          <w:p w14:paraId="7CDB28B0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Võ Anh Duy</w:t>
            </w:r>
          </w:p>
        </w:tc>
        <w:tc>
          <w:tcPr>
            <w:tcW w:w="3475" w:type="dxa"/>
          </w:tcPr>
          <w:p w14:paraId="7EB4E07E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083206001605</w:t>
            </w:r>
          </w:p>
        </w:tc>
      </w:tr>
      <w:tr w:rsidR="003C579A" w:rsidRPr="00CF7054" w14:paraId="1F6C1A6B" w14:textId="77777777" w:rsidTr="00CA7011">
        <w:trPr>
          <w:cantSplit/>
        </w:trPr>
        <w:tc>
          <w:tcPr>
            <w:tcW w:w="3995" w:type="dxa"/>
          </w:tcPr>
          <w:p w14:paraId="5812143C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proofErr w:type="spellStart"/>
            <w:r w:rsidRPr="00CF7054">
              <w:rPr>
                <w:rFonts w:cs="Times New Roman"/>
              </w:rPr>
              <w:t>Trần</w:t>
            </w:r>
            <w:proofErr w:type="spellEnd"/>
            <w:r w:rsidRPr="00CF7054">
              <w:rPr>
                <w:rFonts w:cs="Times New Roman"/>
              </w:rPr>
              <w:t xml:space="preserve"> </w:t>
            </w:r>
            <w:proofErr w:type="spellStart"/>
            <w:r w:rsidRPr="00CF7054">
              <w:rPr>
                <w:rFonts w:cs="Times New Roman"/>
              </w:rPr>
              <w:t>Thị</w:t>
            </w:r>
            <w:proofErr w:type="spellEnd"/>
            <w:r w:rsidRPr="00CF7054">
              <w:rPr>
                <w:rFonts w:cs="Times New Roman"/>
              </w:rPr>
              <w:t xml:space="preserve"> </w:t>
            </w:r>
            <w:proofErr w:type="spellStart"/>
            <w:r w:rsidRPr="00CF7054">
              <w:rPr>
                <w:rFonts w:cs="Times New Roman"/>
              </w:rPr>
              <w:t>Đài</w:t>
            </w:r>
            <w:proofErr w:type="spellEnd"/>
            <w:r w:rsidRPr="00CF7054">
              <w:rPr>
                <w:rFonts w:cs="Times New Roman"/>
              </w:rPr>
              <w:t xml:space="preserve"> Trang</w:t>
            </w:r>
          </w:p>
        </w:tc>
        <w:tc>
          <w:tcPr>
            <w:tcW w:w="3475" w:type="dxa"/>
          </w:tcPr>
          <w:p w14:paraId="489F3975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075306015984</w:t>
            </w:r>
          </w:p>
        </w:tc>
      </w:tr>
      <w:tr w:rsidR="003C579A" w:rsidRPr="00CF7054" w14:paraId="4A4748A2" w14:textId="77777777" w:rsidTr="00CA7011">
        <w:trPr>
          <w:cantSplit/>
        </w:trPr>
        <w:tc>
          <w:tcPr>
            <w:tcW w:w="3995" w:type="dxa"/>
          </w:tcPr>
          <w:p w14:paraId="113E3757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proofErr w:type="spellStart"/>
            <w:r w:rsidRPr="00CF7054">
              <w:rPr>
                <w:rFonts w:cs="Times New Roman"/>
              </w:rPr>
              <w:t>Trương</w:t>
            </w:r>
            <w:proofErr w:type="spellEnd"/>
            <w:r w:rsidRPr="00CF7054">
              <w:rPr>
                <w:rFonts w:cs="Times New Roman"/>
              </w:rPr>
              <w:t xml:space="preserve"> Quang Hà</w:t>
            </w:r>
          </w:p>
        </w:tc>
        <w:tc>
          <w:tcPr>
            <w:tcW w:w="3475" w:type="dxa"/>
          </w:tcPr>
          <w:p w14:paraId="1ADDCE7D" w14:textId="77777777" w:rsidR="003C579A" w:rsidRPr="00CF7054" w:rsidRDefault="003C579A" w:rsidP="00CA7011">
            <w:pPr>
              <w:spacing w:after="0"/>
              <w:rPr>
                <w:rFonts w:cs="Times New Roman"/>
              </w:rPr>
            </w:pPr>
            <w:r w:rsidRPr="00CF7054">
              <w:rPr>
                <w:rFonts w:cs="Times New Roman"/>
              </w:rPr>
              <w:t>077206002308</w:t>
            </w:r>
          </w:p>
        </w:tc>
      </w:tr>
    </w:tbl>
    <w:p w14:paraId="2BBA43AC" w14:textId="77777777" w:rsidR="003C579A" w:rsidRPr="00CF7054" w:rsidRDefault="003C579A" w:rsidP="003C579A">
      <w:pPr>
        <w:spacing w:after="0"/>
        <w:jc w:val="center"/>
        <w:rPr>
          <w:rFonts w:cs="Times New Roman"/>
          <w:b/>
          <w:color w:val="FF0000"/>
          <w:sz w:val="36"/>
          <w:szCs w:val="36"/>
        </w:rPr>
      </w:pPr>
    </w:p>
    <w:p w14:paraId="23C2E8A4" w14:textId="77777777" w:rsidR="003C579A" w:rsidRPr="00CF7054" w:rsidRDefault="003C579A" w:rsidP="003C579A">
      <w:pPr>
        <w:spacing w:after="0"/>
        <w:jc w:val="center"/>
        <w:rPr>
          <w:rFonts w:cs="Times New Roman"/>
          <w:b/>
          <w:color w:val="FF0000"/>
          <w:sz w:val="36"/>
          <w:szCs w:val="36"/>
        </w:rPr>
      </w:pPr>
    </w:p>
    <w:p w14:paraId="0763962D" w14:textId="77777777" w:rsidR="003C579A" w:rsidRPr="00CF7054" w:rsidRDefault="003C579A" w:rsidP="003C579A">
      <w:pPr>
        <w:spacing w:after="0"/>
        <w:jc w:val="center"/>
        <w:rPr>
          <w:rFonts w:cs="Times New Roman"/>
          <w:b/>
          <w:color w:val="FF0000"/>
          <w:sz w:val="36"/>
          <w:szCs w:val="36"/>
        </w:rPr>
      </w:pPr>
    </w:p>
    <w:p w14:paraId="1284F17A" w14:textId="77777777" w:rsidR="003C579A" w:rsidRPr="00CF7054" w:rsidRDefault="003C579A" w:rsidP="003C579A">
      <w:pPr>
        <w:spacing w:after="0"/>
        <w:rPr>
          <w:rFonts w:cs="Times New Roman"/>
          <w:b/>
          <w:bCs/>
          <w:color w:val="FF0000"/>
        </w:rPr>
      </w:pPr>
    </w:p>
    <w:p w14:paraId="68736751" w14:textId="77777777" w:rsidR="000E1DDF" w:rsidRPr="00CF7054" w:rsidRDefault="000E1DDF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3ABE2394" w14:textId="77777777" w:rsidR="000E1DDF" w:rsidRPr="00CF7054" w:rsidRDefault="000E1DDF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44A961C2" w14:textId="77777777" w:rsidR="000E1DDF" w:rsidRPr="00CF7054" w:rsidRDefault="000E1DDF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0FF1979B" w14:textId="77777777" w:rsidR="00CF7054" w:rsidRPr="00CF7054" w:rsidRDefault="00CF7054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5925BAF2" w14:textId="77777777" w:rsidR="00CF7054" w:rsidRPr="00CF7054" w:rsidRDefault="00CF7054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66DE3E29" w14:textId="77777777" w:rsidR="00CF7054" w:rsidRPr="00CF7054" w:rsidRDefault="00CF7054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60048F91" w14:textId="77777777" w:rsidR="00CF7054" w:rsidRPr="00CF7054" w:rsidRDefault="00CF7054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664DF97D" w14:textId="77777777" w:rsidR="00CF7054" w:rsidRPr="00CF7054" w:rsidRDefault="00CF7054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52EB91B4" w14:textId="77777777" w:rsidR="00CF7054" w:rsidRPr="00CF7054" w:rsidRDefault="00CF7054" w:rsidP="003C579A">
      <w:pPr>
        <w:spacing w:after="0"/>
        <w:jc w:val="center"/>
        <w:rPr>
          <w:rFonts w:cs="Times New Roman"/>
          <w:b/>
          <w:bCs/>
          <w:i/>
          <w:iCs/>
        </w:rPr>
      </w:pPr>
    </w:p>
    <w:p w14:paraId="1130807B" w14:textId="586918DC" w:rsidR="003C579A" w:rsidRPr="00CF7054" w:rsidRDefault="003C579A" w:rsidP="003C579A">
      <w:pPr>
        <w:spacing w:after="0"/>
        <w:jc w:val="center"/>
        <w:rPr>
          <w:rFonts w:cs="Times New Roman"/>
          <w:b/>
          <w:bCs/>
          <w:i/>
          <w:iCs/>
        </w:rPr>
      </w:pPr>
      <w:r w:rsidRPr="00CF7054">
        <w:rPr>
          <w:rFonts w:cs="Times New Roman"/>
          <w:b/>
          <w:bCs/>
          <w:i/>
          <w:iCs/>
        </w:rPr>
        <w:t xml:space="preserve">Thành </w:t>
      </w:r>
      <w:proofErr w:type="spellStart"/>
      <w:r w:rsidRPr="00CF7054">
        <w:rPr>
          <w:rFonts w:cs="Times New Roman"/>
          <w:b/>
          <w:bCs/>
          <w:i/>
          <w:iCs/>
        </w:rPr>
        <w:t>phố</w:t>
      </w:r>
      <w:proofErr w:type="spellEnd"/>
      <w:r w:rsidRPr="00CF7054">
        <w:rPr>
          <w:rFonts w:cs="Times New Roman"/>
          <w:b/>
          <w:bCs/>
          <w:i/>
          <w:iCs/>
        </w:rPr>
        <w:t xml:space="preserve"> </w:t>
      </w:r>
      <w:proofErr w:type="spellStart"/>
      <w:r w:rsidRPr="00CF7054">
        <w:rPr>
          <w:rFonts w:cs="Times New Roman"/>
          <w:b/>
          <w:bCs/>
          <w:i/>
          <w:iCs/>
        </w:rPr>
        <w:t>Hồ</w:t>
      </w:r>
      <w:proofErr w:type="spellEnd"/>
      <w:r w:rsidRPr="00CF7054">
        <w:rPr>
          <w:rFonts w:cs="Times New Roman"/>
          <w:b/>
          <w:bCs/>
          <w:i/>
          <w:iCs/>
        </w:rPr>
        <w:t xml:space="preserve"> Chí Minh, </w:t>
      </w:r>
      <w:proofErr w:type="spellStart"/>
      <w:r w:rsidRPr="00CF7054">
        <w:rPr>
          <w:rFonts w:cs="Times New Roman"/>
          <w:b/>
          <w:bCs/>
          <w:i/>
          <w:iCs/>
        </w:rPr>
        <w:t>ngày</w:t>
      </w:r>
      <w:proofErr w:type="spellEnd"/>
      <w:r w:rsidRPr="00CF7054">
        <w:rPr>
          <w:rFonts w:cs="Times New Roman"/>
          <w:b/>
          <w:bCs/>
          <w:i/>
          <w:iCs/>
        </w:rPr>
        <w:t xml:space="preserve"> 7 </w:t>
      </w:r>
      <w:proofErr w:type="spellStart"/>
      <w:r w:rsidRPr="00CF7054">
        <w:rPr>
          <w:rFonts w:cs="Times New Roman"/>
          <w:b/>
          <w:bCs/>
          <w:i/>
          <w:iCs/>
        </w:rPr>
        <w:t>tháng</w:t>
      </w:r>
      <w:proofErr w:type="spellEnd"/>
      <w:r w:rsidRPr="00CF7054">
        <w:rPr>
          <w:rFonts w:cs="Times New Roman"/>
          <w:b/>
          <w:bCs/>
          <w:i/>
          <w:iCs/>
        </w:rPr>
        <w:t xml:space="preserve"> 9 </w:t>
      </w:r>
      <w:proofErr w:type="spellStart"/>
      <w:r w:rsidRPr="00CF7054">
        <w:rPr>
          <w:rFonts w:cs="Times New Roman"/>
          <w:b/>
          <w:bCs/>
          <w:i/>
          <w:iCs/>
        </w:rPr>
        <w:t>năm</w:t>
      </w:r>
      <w:proofErr w:type="spellEnd"/>
      <w:r w:rsidRPr="00CF7054">
        <w:rPr>
          <w:rFonts w:cs="Times New Roman"/>
          <w:b/>
          <w:bCs/>
          <w:i/>
          <w:iCs/>
        </w:rPr>
        <w:t xml:space="preserve"> 2026</w:t>
      </w:r>
    </w:p>
    <w:p w14:paraId="40CCE7B8" w14:textId="4DF0A539" w:rsidR="003C579A" w:rsidRPr="00CF7054" w:rsidRDefault="003C579A" w:rsidP="003C579A">
      <w:pPr>
        <w:tabs>
          <w:tab w:val="center" w:pos="4535"/>
        </w:tabs>
        <w:rPr>
          <w:rFonts w:cs="Times New Roman"/>
        </w:rPr>
        <w:sectPr w:rsidR="003C579A" w:rsidRPr="00CF7054" w:rsidSect="003C579A">
          <w:pgSz w:w="11906" w:h="16838"/>
          <w:pgMar w:top="850" w:right="1134" w:bottom="850" w:left="1701" w:header="454" w:footer="454" w:gutter="0"/>
          <w:pgBorders w:display="firstPage" w:offsetFrom="page">
            <w:top w:val="double" w:sz="18" w:space="22" w:color="172B75"/>
            <w:left w:val="double" w:sz="18" w:space="22" w:color="172B75"/>
            <w:bottom w:val="double" w:sz="18" w:space="22" w:color="172B75"/>
            <w:right w:val="double" w:sz="18" w:space="22" w:color="172B75"/>
          </w:pgBorders>
          <w:cols w:space="720"/>
          <w:docGrid w:linePitch="360"/>
        </w:sectPr>
      </w:pPr>
    </w:p>
    <w:sdt>
      <w:sdtPr>
        <w:rPr>
          <w:rFonts w:ascii="Times New Roman" w:eastAsiaTheme="minorEastAsia" w:hAnsi="Times New Roman" w:cs="Times New Roman"/>
          <w:b/>
          <w:bCs/>
          <w:color w:val="auto"/>
          <w:sz w:val="24"/>
          <w:szCs w:val="22"/>
        </w:rPr>
        <w:id w:val="6319853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09056A" w14:textId="1E7E8163" w:rsidR="00CF7054" w:rsidRPr="00CF7054" w:rsidRDefault="00CF7054" w:rsidP="00CF705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F7054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2D39C31C" w14:textId="5E25A585" w:rsidR="00CF7054" w:rsidRPr="00CF7054" w:rsidRDefault="00CF7054" w:rsidP="00CF7054">
          <w:pPr>
            <w:pStyle w:val="TOC1"/>
          </w:pPr>
          <w:r w:rsidRPr="00CF7054">
            <w:fldChar w:fldCharType="begin"/>
          </w:r>
          <w:r w:rsidRPr="00CF7054">
            <w:instrText xml:space="preserve"> TOC \o "1-3" \h \z \u </w:instrText>
          </w:r>
          <w:r w:rsidRPr="00CF7054">
            <w:fldChar w:fldCharType="separate"/>
          </w:r>
          <w:hyperlink w:anchor="_Toc240665684" w:history="1">
            <w:r w:rsidRPr="00CF7054">
              <w:rPr>
                <w:rStyle w:val="Hyperlink"/>
              </w:rPr>
              <w:t>TÓM TẮT</w:t>
            </w:r>
            <w:r w:rsidRPr="00CF7054">
              <w:rPr>
                <w:webHidden/>
              </w:rPr>
              <w:tab/>
            </w:r>
            <w:r w:rsidRPr="00CF7054">
              <w:rPr>
                <w:webHidden/>
              </w:rPr>
              <w:fldChar w:fldCharType="begin"/>
            </w:r>
            <w:r w:rsidRPr="00CF7054">
              <w:rPr>
                <w:webHidden/>
              </w:rPr>
              <w:instrText xml:space="preserve"> PAGEREF _Toc240665684 \h </w:instrText>
            </w:r>
            <w:r w:rsidRPr="00CF7054">
              <w:rPr>
                <w:webHidden/>
              </w:rPr>
            </w:r>
            <w:r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5</w:t>
            </w:r>
            <w:r w:rsidRPr="00CF7054">
              <w:rPr>
                <w:webHidden/>
              </w:rPr>
              <w:fldChar w:fldCharType="end"/>
            </w:r>
          </w:hyperlink>
        </w:p>
        <w:p w14:paraId="1BFED1DB" w14:textId="28A5BBB1" w:rsidR="00CF7054" w:rsidRPr="00CF7054" w:rsidRDefault="00000000" w:rsidP="00CF7054">
          <w:pPr>
            <w:pStyle w:val="TOC1"/>
          </w:pPr>
          <w:hyperlink w:anchor="_Toc240665685" w:history="1">
            <w:r w:rsidR="00CF7054" w:rsidRPr="00CF7054">
              <w:rPr>
                <w:rStyle w:val="Hyperlink"/>
              </w:rPr>
              <w:t>CHƯƠNG 1. TỔNG QUAN ĐỀ TÀI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_Toc240665685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6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19C57961" w14:textId="17F7AA7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86" w:history="1">
            <w:r w:rsidR="00CF7054" w:rsidRPr="00CF7054">
              <w:rPr>
                <w:rStyle w:val="Hyperlink"/>
                <w:rFonts w:cs="Times New Roman"/>
                <w:noProof/>
              </w:rPr>
              <w:t>1.1. Tên đề tài và mô hình hoạt động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_Toc240665686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7CE4844" w14:textId="09DC83E1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87" w:history="1">
            <w:r w:rsidR="00CF7054" w:rsidRPr="00CF7054">
              <w:rPr>
                <w:rStyle w:val="Hyperlink"/>
                <w:rFonts w:cs="Times New Roman"/>
                <w:noProof/>
              </w:rPr>
              <w:t>1.2. Mục tiêu của đề tài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_Toc240665687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FB74439" w14:textId="253DDA35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88" w:history="1">
            <w:r w:rsidR="00CF7054" w:rsidRPr="00CF7054">
              <w:rPr>
                <w:rStyle w:val="Hyperlink"/>
                <w:rFonts w:cs="Times New Roman"/>
                <w:noProof/>
              </w:rPr>
              <w:t>1.3. Công nghệ và môi trường triển khai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_Toc240665688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4C131A6" w14:textId="13C6E477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89" w:history="1">
            <w:r w:rsidR="00CF7054" w:rsidRPr="00CF7054">
              <w:rPr>
                <w:rStyle w:val="Hyperlink"/>
                <w:rFonts w:cs="Times New Roman"/>
                <w:noProof/>
              </w:rPr>
              <w:t>1.4. Phạm vi thực hiện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_Toc240665689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29A7935" w14:textId="77E3924D" w:rsidR="00CF7054" w:rsidRPr="00CF7054" w:rsidRDefault="00000000" w:rsidP="00CF7054">
          <w:pPr>
            <w:pStyle w:val="TOC1"/>
          </w:pPr>
          <w:hyperlink w:anchor="_Toc240665690" w:history="1">
            <w:r w:rsidR="00CF7054" w:rsidRPr="00CF7054">
              <w:rPr>
                <w:rStyle w:val="Hyperlink"/>
              </w:rPr>
              <w:t>CHƯƠNG 2. THIẾT KẾ HỆ THỐNG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_Toc240665690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7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3B28C02B" w14:textId="288164A6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1" w:history="1">
            <w:r w:rsidR="00CF7054" w:rsidRPr="00CF7054">
              <w:rPr>
                <w:rStyle w:val="Hyperlink"/>
                <w:rFonts w:cs="Times New Roman"/>
                <w:noProof/>
              </w:rPr>
              <w:t>2.1. Kiến trúc tổng thể của hệ thống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_Toc240665691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7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5610A43" w14:textId="015B784A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2" w:history="1">
            <w:r w:rsidR="00CF7054" w:rsidRPr="00CF7054">
              <w:rPr>
                <w:rStyle w:val="Hyperlink"/>
                <w:rFonts w:cs="Times New Roman"/>
                <w:noProof/>
              </w:rPr>
              <w:t>2.2. Vai trò của UDP, TCP và JSON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_Toc240665692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7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6D3819C" w14:textId="1CC7E237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3" w:history="1">
            <w:r w:rsidR="00CF7054" w:rsidRPr="00CF7054">
              <w:rPr>
                <w:rStyle w:val="Hyperlink"/>
                <w:rFonts w:cs="Times New Roman"/>
                <w:noProof/>
              </w:rPr>
              <w:t>2.3. Luồng xử lý dữ liệu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_Toc240665693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7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B200C45" w14:textId="59C40126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4" w:history="1">
            <w:r w:rsidR="00CF7054" w:rsidRPr="00CF7054">
              <w:rPr>
                <w:rStyle w:val="Hyperlink"/>
                <w:rFonts w:cs="Times New Roman"/>
                <w:noProof/>
              </w:rPr>
              <w:t>2.4. Giới hạn của phiên bản hiện tại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_Toc240665694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83A1AA" w14:textId="218763B5" w:rsidR="00CF7054" w:rsidRPr="00CF7054" w:rsidRDefault="00000000" w:rsidP="00CF7054">
          <w:pPr>
            <w:pStyle w:val="TOC1"/>
          </w:pPr>
          <w:hyperlink w:anchor="_Toc240665695" w:history="1">
            <w:r w:rsidR="00CF7054" w:rsidRPr="00CF7054">
              <w:rPr>
                <w:rStyle w:val="Hyperlink"/>
              </w:rPr>
              <w:t>CHƯƠNG 3. CƠ SỞ LÝ THUYẾT VÀ BẢO MẬT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_Toc240665695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9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7FDDAE20" w14:textId="0AB837C4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6" w:history="1">
            <w:r w:rsidR="00CF7054" w:rsidRPr="00CF7054">
              <w:rPr>
                <w:rStyle w:val="Hyperlink"/>
                <w:rFonts w:cs="Times New Roman"/>
                <w:noProof/>
              </w:rPr>
              <w:t>3.1. Mô hình Peer-to-Peer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_Toc240665696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66E0ABE" w14:textId="2E50A741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7" w:history="1">
            <w:r w:rsidR="00CF7054" w:rsidRPr="00CF7054">
              <w:rPr>
                <w:rStyle w:val="Hyperlink"/>
                <w:rFonts w:cs="Times New Roman"/>
                <w:noProof/>
              </w:rPr>
              <w:t>3.2. TCP Socket và truyền dữ liệu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_Toc240665697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69F0472" w14:textId="49B2437C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8" w:history="1">
            <w:r w:rsidR="00CF7054" w:rsidRPr="00CF7054">
              <w:rPr>
                <w:rStyle w:val="Hyperlink"/>
                <w:rFonts w:cs="Times New Roman"/>
                <w:noProof/>
              </w:rPr>
              <w:t>3.3. IP, Port và phát hiện Peer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_Toc240665698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D7A7922" w14:textId="12E023B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699" w:history="1">
            <w:r w:rsidR="00CF7054" w:rsidRPr="00CF7054">
              <w:rPr>
                <w:rStyle w:val="Hyperlink"/>
                <w:rFonts w:cs="Times New Roman"/>
                <w:noProof/>
              </w:rPr>
              <w:t>3.4. Threading, Queue và cập nhật GUI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_Toc240665699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E85E098" w14:textId="6021343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0" w:history="1">
            <w:r w:rsidR="00CF7054" w:rsidRPr="00CF7054">
              <w:rPr>
                <w:rStyle w:val="Hyperlink"/>
                <w:rFonts w:cs="Times New Roman"/>
                <w:noProof/>
              </w:rPr>
              <w:t>3.5. Kiến trúc xử lý message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_Toc240665700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061FDB" w14:textId="67BF19D5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1" w:history="1">
            <w:r w:rsidR="00CF7054" w:rsidRPr="00CF7054">
              <w:rPr>
                <w:rStyle w:val="Hyperlink"/>
                <w:rFonts w:cs="Times New Roman"/>
                <w:noProof/>
              </w:rPr>
              <w:t>3.6. Các module chính và vấn đề bảo mật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_Toc240665701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10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00D91F" w14:textId="535B0DE4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2" w:history="1">
            <w:r w:rsidR="00CF7054" w:rsidRPr="00CF7054">
              <w:rPr>
                <w:rStyle w:val="Hyperlink"/>
                <w:rFonts w:cs="Times New Roman"/>
                <w:noProof/>
              </w:rPr>
              <w:t>3.7. Định hướng bảo mật và truyền file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_Toc240665702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10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2963574" w14:textId="559287A7" w:rsidR="00CF7054" w:rsidRPr="00CF7054" w:rsidRDefault="00000000" w:rsidP="00CF7054">
          <w:pPr>
            <w:pStyle w:val="TOC1"/>
          </w:pPr>
          <w:hyperlink w:anchor="_Toc240665703" w:history="1">
            <w:r w:rsidR="00CF7054" w:rsidRPr="00CF7054">
              <w:rPr>
                <w:rStyle w:val="Hyperlink"/>
              </w:rPr>
              <w:t>CHƯƠNG 4. THIẾT KẾ VÀ CÀI ĐẶT CHƯƠNG TRÌNH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_Toc240665703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11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678D9003" w14:textId="2E5DE5F3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4" w:history="1">
            <w:r w:rsidR="00CF7054" w:rsidRPr="00CF7054">
              <w:rPr>
                <w:rStyle w:val="Hyperlink"/>
                <w:rFonts w:cs="Times New Roman"/>
                <w:noProof/>
              </w:rPr>
              <w:t>4.1. Cấu trúc repository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_Toc240665704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DAB103" w14:textId="611DCE77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5" w:history="1">
            <w:r w:rsidR="00CF7054" w:rsidRPr="00CF7054">
              <w:rPr>
                <w:rStyle w:val="Hyperlink"/>
                <w:rFonts w:cs="Times New Roman"/>
                <w:noProof/>
              </w:rPr>
              <w:t>4.2. Module GUI.py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_Toc240665705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CC5857A" w14:textId="79077A0D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6" w:history="1">
            <w:r w:rsidR="00CF7054" w:rsidRPr="00CF7054">
              <w:rPr>
                <w:rStyle w:val="Hyperlink"/>
                <w:rFonts w:cs="Times New Roman"/>
                <w:noProof/>
              </w:rPr>
              <w:t>4.3. Module Message_protocol.py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_Toc240665706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09E5471" w14:textId="3633AF9C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7" w:history="1">
            <w:r w:rsidR="00CF7054" w:rsidRPr="00CF7054">
              <w:rPr>
                <w:rStyle w:val="Hyperlink"/>
                <w:rFonts w:cs="Times New Roman"/>
                <w:noProof/>
              </w:rPr>
              <w:t>4.4. Module p2p_connection.py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_Toc240665707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12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51A3297" w14:textId="1D03AAEA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8" w:history="1">
            <w:r w:rsidR="00CF7054" w:rsidRPr="00CF7054">
              <w:rPr>
                <w:rStyle w:val="Hyperlink"/>
                <w:rFonts w:cs="Times New Roman"/>
                <w:noProof/>
              </w:rPr>
              <w:t>4.5. Framing dữ liệu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_Toc240665708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12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913A5E5" w14:textId="678936F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09" w:history="1">
            <w:r w:rsidR="00CF7054" w:rsidRPr="00CF7054">
              <w:rPr>
                <w:rStyle w:val="Hyperlink"/>
                <w:rFonts w:cs="Times New Roman"/>
                <w:noProof/>
              </w:rPr>
              <w:t>4.6. Validation và Logging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_Toc240665709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12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D01045" w14:textId="51C4CAA8" w:rsidR="00CF7054" w:rsidRPr="00CF7054" w:rsidRDefault="00000000" w:rsidP="00CF7054">
          <w:pPr>
            <w:pStyle w:val="TOC1"/>
          </w:pPr>
          <w:hyperlink w:anchor="_Toc240665710" w:history="1">
            <w:r w:rsidR="00CF7054" w:rsidRPr="00CF7054">
              <w:rPr>
                <w:rStyle w:val="Hyperlink"/>
              </w:rPr>
              <w:t>CHƯƠNG 5. CÁC CHỨC NĂNG VÀ MINH CHỨNG DEMO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_Toc240665710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13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460CE4E2" w14:textId="5283A248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1" w:history="1">
            <w:r w:rsidR="00CF7054" w:rsidRPr="00CF7054">
              <w:rPr>
                <w:rStyle w:val="Hyperlink"/>
                <w:rFonts w:cs="Times New Roman"/>
                <w:noProof/>
              </w:rPr>
              <w:t>5.1. Giao diện Chat P2P và kết nối cơ bản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_Toc240665711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13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B58651" w14:textId="4D50D5E4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2" w:history="1">
            <w:r w:rsidR="00CF7054" w:rsidRPr="00CF7054">
              <w:rPr>
                <w:rStyle w:val="Hyperlink"/>
                <w:rFonts w:cs="Times New Roman"/>
                <w:noProof/>
              </w:rPr>
              <w:t>5.2. Giao diện chính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_Toc240665712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13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9EED7ED" w14:textId="43C75491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3" w:history="1">
            <w:r w:rsidR="00CF7054" w:rsidRPr="00CF7054">
              <w:rPr>
                <w:rStyle w:val="Hyperlink"/>
                <w:rFonts w:cs="Times New Roman"/>
                <w:noProof/>
              </w:rPr>
              <w:t>5.3. Peer List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_Toc240665713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14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ADE5460" w14:textId="262A463F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4" w:history="1">
            <w:r w:rsidR="00CF7054" w:rsidRPr="00CF7054">
              <w:rPr>
                <w:rStyle w:val="Hyperlink"/>
                <w:rFonts w:cs="Times New Roman"/>
                <w:noProof/>
              </w:rPr>
              <w:t>5.4. Avatar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_Toc240665714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15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579FF9" w14:textId="25706806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5" w:history="1">
            <w:r w:rsidR="00CF7054" w:rsidRPr="00CF7054">
              <w:rPr>
                <w:rStyle w:val="Hyperlink"/>
                <w:rFonts w:cs="Times New Roman"/>
                <w:noProof/>
              </w:rPr>
              <w:t>5.5. Emoji Picker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_Toc240665715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15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2A0D6AA" w14:textId="710696F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6" w:history="1">
            <w:r w:rsidR="00CF7054" w:rsidRPr="00CF7054">
              <w:rPr>
                <w:rStyle w:val="Hyperlink"/>
                <w:rFonts w:cs="Times New Roman"/>
                <w:noProof/>
              </w:rPr>
              <w:t>5.6. Reply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_Toc240665716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F583557" w14:textId="763A5D8A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7" w:history="1">
            <w:r w:rsidR="00CF7054" w:rsidRPr="00CF7054">
              <w:rPr>
                <w:rStyle w:val="Hyperlink"/>
                <w:rFonts w:cs="Times New Roman"/>
                <w:noProof/>
              </w:rPr>
              <w:t>5.7. Forward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_Toc240665717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17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6030E91" w14:textId="422D60DB" w:rsidR="00CF7054" w:rsidRPr="00CF7054" w:rsidRDefault="00000000" w:rsidP="00CF7054">
          <w:pPr>
            <w:pStyle w:val="TOC1"/>
          </w:pPr>
          <w:hyperlink w:anchor="_Toc240665718" w:history="1">
            <w:r w:rsidR="00CF7054" w:rsidRPr="00CF7054">
              <w:rPr>
                <w:rStyle w:val="Hyperlink"/>
              </w:rPr>
              <w:t>CHƯƠNG 6. KIỂM THỬ VÀ KẾT QUẢ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_Toc240665718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18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0E52A0DA" w14:textId="57EEB5B7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19" w:history="1">
            <w:r w:rsidR="00CF7054" w:rsidRPr="00CF7054">
              <w:rPr>
                <w:rStyle w:val="Hyperlink"/>
                <w:rFonts w:cs="Times New Roman"/>
                <w:noProof/>
              </w:rPr>
              <w:t>6.1. Mục tiêu kiểm thử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_Toc240665719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2F18C50" w14:textId="47F45AE1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0" w:history="1">
            <w:r w:rsidR="00CF7054" w:rsidRPr="00CF7054">
              <w:rPr>
                <w:rStyle w:val="Hyperlink"/>
                <w:rFonts w:cs="Times New Roman"/>
                <w:noProof/>
              </w:rPr>
              <w:t>6.2. Kiểm thử kết nối hai peer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_Toc240665720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7A0869E" w14:textId="6EA9E467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1" w:history="1">
            <w:r w:rsidR="00CF7054" w:rsidRPr="00CF7054">
              <w:rPr>
                <w:rStyle w:val="Hyperlink"/>
                <w:rFonts w:cs="Times New Roman"/>
                <w:noProof/>
              </w:rPr>
              <w:t>6.3. Kiểm thử gửi và nhận tin nhắn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_Toc240665721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4594605" w14:textId="174F57AB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2" w:history="1">
            <w:r w:rsidR="00CF7054" w:rsidRPr="00CF7054">
              <w:rPr>
                <w:rStyle w:val="Hyperlink"/>
                <w:rFonts w:cs="Times New Roman"/>
                <w:noProof/>
              </w:rPr>
              <w:t>6.4. Kiểm thử Peer List và Avatar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_Toc240665722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FE019DD" w14:textId="76186503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3" w:history="1">
            <w:r w:rsidR="00CF7054" w:rsidRPr="00CF7054">
              <w:rPr>
                <w:rStyle w:val="Hyperlink"/>
                <w:rFonts w:cs="Times New Roman"/>
                <w:noProof/>
              </w:rPr>
              <w:t>6.5. Kiểm thử Emoji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_Toc240665723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4D0A47" w14:textId="044F4860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4" w:history="1">
            <w:r w:rsidR="00CF7054" w:rsidRPr="00CF7054">
              <w:rPr>
                <w:rStyle w:val="Hyperlink"/>
                <w:rFonts w:cs="Times New Roman"/>
                <w:noProof/>
              </w:rPr>
              <w:t>6.6. Kiểm thử message không hợp lệ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_Toc240665724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D901B35" w14:textId="1A35848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5" w:history="1">
            <w:r w:rsidR="00CF7054" w:rsidRPr="00CF7054">
              <w:rPr>
                <w:rStyle w:val="Hyperlink"/>
                <w:rFonts w:cs="Times New Roman"/>
                <w:noProof/>
              </w:rPr>
              <w:t>6.7. Kết quả tổng hợp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_Toc240665725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19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C70C328" w14:textId="79CA79E1" w:rsidR="00CF7054" w:rsidRPr="00CF7054" w:rsidRDefault="00000000" w:rsidP="00CF7054">
          <w:pPr>
            <w:pStyle w:val="TOC1"/>
          </w:pPr>
          <w:hyperlink w:anchor="_Toc240665726" w:history="1">
            <w:r w:rsidR="00CF7054" w:rsidRPr="00CF7054">
              <w:rPr>
                <w:rStyle w:val="Hyperlink"/>
              </w:rPr>
              <w:t>CHƯƠNG 7. PHÂN CÔNG VÀ ĐÓNG GÓP CÁ NHÂN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_Toc240665726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20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2CFB9599" w14:textId="4CA16B4C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7" w:history="1">
            <w:r w:rsidR="00CF7054" w:rsidRPr="00CF7054">
              <w:rPr>
                <w:rStyle w:val="Hyperlink"/>
                <w:rFonts w:cs="Times New Roman"/>
                <w:noProof/>
              </w:rPr>
              <w:t>7.1. Phân công của nhóm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_Toc240665727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20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A6CDAC" w14:textId="38B04E33" w:rsidR="00CF7054" w:rsidRPr="00CF7054" w:rsidRDefault="00000000" w:rsidP="00CF7054">
          <w:pPr>
            <w:pStyle w:val="TOC1"/>
          </w:pPr>
          <w:hyperlink w:anchor="_Toc240665728" w:history="1">
            <w:r w:rsidR="00CF7054" w:rsidRPr="00CF7054">
              <w:rPr>
                <w:rStyle w:val="Hyperlink"/>
              </w:rPr>
              <w:t>CHƯƠNG 8. ĐÁNH GIÁ, KHÓ KHĂN VÀ HƯỚNG PHÁT TRIỂN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_Toc240665728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21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7C2D1712" w14:textId="5835E37C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29" w:history="1">
            <w:r w:rsidR="00CF7054" w:rsidRPr="00CF7054">
              <w:rPr>
                <w:rStyle w:val="Hyperlink"/>
                <w:rFonts w:cs="Times New Roman"/>
                <w:noProof/>
              </w:rPr>
              <w:t>8.1. Kết quả đạt được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_Toc240665729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8DB1AB4" w14:textId="0B8B7C55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0" w:history="1">
            <w:r w:rsidR="00CF7054" w:rsidRPr="00CF7054">
              <w:rPr>
                <w:rStyle w:val="Hyperlink"/>
                <w:rFonts w:cs="Times New Roman"/>
                <w:noProof/>
              </w:rPr>
              <w:t>8.2. Khó khăn và cách giải quyết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_Toc240665730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89C4D53" w14:textId="4B83C426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1" w:history="1">
            <w:r w:rsidR="00CF7054" w:rsidRPr="00CF7054">
              <w:rPr>
                <w:rStyle w:val="Hyperlink"/>
                <w:rFonts w:cs="Times New Roman"/>
                <w:noProof/>
              </w:rPr>
              <w:t>8.3. Hướng phát triển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_Toc240665731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F4F2C23" w14:textId="011A09A8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2" w:history="1">
            <w:r w:rsidR="00CF7054" w:rsidRPr="00CF7054">
              <w:rPr>
                <w:rStyle w:val="Hyperlink"/>
                <w:rFonts w:cs="Times New Roman"/>
                <w:noProof/>
              </w:rPr>
              <w:t>8.4. Trình tự demo đề xuất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_Toc240665732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21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B5D2363" w14:textId="6501F4D8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3" w:history="1">
            <w:r w:rsidR="00CF7054" w:rsidRPr="00CF7054">
              <w:rPr>
                <w:rStyle w:val="Hyperlink"/>
                <w:rFonts w:cs="Times New Roman"/>
                <w:noProof/>
              </w:rPr>
              <w:t>8.4. Kinh nghiệm rút ra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_Toc240665733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22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2383A7" w14:textId="00EC418D" w:rsidR="00CF7054" w:rsidRPr="00CF7054" w:rsidRDefault="00000000" w:rsidP="00CF7054">
          <w:pPr>
            <w:pStyle w:val="TOC1"/>
          </w:pPr>
          <w:hyperlink w:anchor="_Toc240665734" w:history="1">
            <w:r w:rsidR="00CF7054" w:rsidRPr="00CF7054">
              <w:rPr>
                <w:rStyle w:val="Hyperlink"/>
              </w:rPr>
              <w:t>CHƯƠNG 9. KẾT LUẬN VÀ TRÌNH TỰ DEMO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_Toc240665734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23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507E6CB7" w14:textId="1F1560D5" w:rsidR="00CF7054" w:rsidRPr="00CF7054" w:rsidRDefault="00000000" w:rsidP="00CF7054">
          <w:pPr>
            <w:pStyle w:val="TOC1"/>
          </w:pPr>
          <w:hyperlink w:anchor="_Toc240665735" w:history="1">
            <w:r w:rsidR="00CF7054" w:rsidRPr="00CF7054">
              <w:rPr>
                <w:rStyle w:val="Hyperlink"/>
              </w:rPr>
              <w:t>TÀI LIỆU THAM KHẢO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_Toc240665735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24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1D1D9A86" w14:textId="6E6BC984" w:rsidR="00CF7054" w:rsidRPr="00CF7054" w:rsidRDefault="00000000" w:rsidP="00CF7054">
          <w:pPr>
            <w:pStyle w:val="TOC1"/>
          </w:pPr>
          <w:hyperlink w:anchor="_Toc240665736" w:history="1">
            <w:r w:rsidR="00CF7054" w:rsidRPr="00CF7054">
              <w:rPr>
                <w:rStyle w:val="Hyperlink"/>
              </w:rPr>
              <w:t>PHỤ LỤC A. LUỒNG HOẠT ĐỘNG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_Toc240665736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25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13BDCBB1" w14:textId="0E823279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7" w:history="1">
            <w:r w:rsidR="00CF7054" w:rsidRPr="00CF7054">
              <w:rPr>
                <w:rStyle w:val="Hyperlink"/>
                <w:rFonts w:cs="Times New Roman"/>
                <w:noProof/>
              </w:rPr>
              <w:t>A.1. Luồng khởi động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_Toc240665737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25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33C03F0" w14:textId="5AF52CC7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8" w:history="1">
            <w:r w:rsidR="00CF7054" w:rsidRPr="00CF7054">
              <w:rPr>
                <w:rStyle w:val="Hyperlink"/>
                <w:rFonts w:cs="Times New Roman"/>
                <w:noProof/>
              </w:rPr>
              <w:t>A.2. Luồng kết nối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_Toc240665738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25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7008B2" w14:textId="11F8B0CA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39" w:history="1">
            <w:r w:rsidR="00CF7054" w:rsidRPr="00CF7054">
              <w:rPr>
                <w:rStyle w:val="Hyperlink"/>
                <w:rFonts w:cs="Times New Roman"/>
                <w:noProof/>
              </w:rPr>
              <w:t>A.3. Luồng gửi message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_Toc240665739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50A6DE7" w14:textId="62FC9860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40" w:history="1">
            <w:r w:rsidR="00CF7054" w:rsidRPr="00CF7054">
              <w:rPr>
                <w:rStyle w:val="Hyperlink"/>
                <w:rFonts w:cs="Times New Roman"/>
                <w:noProof/>
              </w:rPr>
              <w:t>A.4. Luồng nhận message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_Toc240665740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26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271D92" w14:textId="1BBCBF70" w:rsidR="00CF7054" w:rsidRPr="00CF7054" w:rsidRDefault="00000000" w:rsidP="00CF7054">
          <w:pPr>
            <w:pStyle w:val="TOC1"/>
          </w:pPr>
          <w:hyperlink w:anchor="_Toc240665741" w:history="1">
            <w:r w:rsidR="00CF7054" w:rsidRPr="00CF7054">
              <w:rPr>
                <w:rStyle w:val="Hyperlink"/>
              </w:rPr>
              <w:t>PHỤ LỤC B. ĐỊNH DẠNG MESSAGE</w:t>
            </w:r>
            <w:r w:rsidR="00CF7054" w:rsidRPr="00CF7054">
              <w:rPr>
                <w:webHidden/>
              </w:rPr>
              <w:tab/>
            </w:r>
            <w:r w:rsidR="00CF7054" w:rsidRPr="00CF7054">
              <w:rPr>
                <w:webHidden/>
              </w:rPr>
              <w:fldChar w:fldCharType="begin"/>
            </w:r>
            <w:r w:rsidR="00CF7054" w:rsidRPr="00CF7054">
              <w:rPr>
                <w:webHidden/>
              </w:rPr>
              <w:instrText xml:space="preserve"> PAGEREF _Toc240665741 \h </w:instrText>
            </w:r>
            <w:r w:rsidR="00CF7054" w:rsidRPr="00CF7054">
              <w:rPr>
                <w:webHidden/>
              </w:rPr>
            </w:r>
            <w:r w:rsidR="00CF7054" w:rsidRPr="00CF7054">
              <w:rPr>
                <w:webHidden/>
              </w:rPr>
              <w:fldChar w:fldCharType="separate"/>
            </w:r>
            <w:r w:rsidR="00C05D01">
              <w:rPr>
                <w:webHidden/>
              </w:rPr>
              <w:t>28</w:t>
            </w:r>
            <w:r w:rsidR="00CF7054" w:rsidRPr="00CF7054">
              <w:rPr>
                <w:webHidden/>
              </w:rPr>
              <w:fldChar w:fldCharType="end"/>
            </w:r>
          </w:hyperlink>
        </w:p>
        <w:p w14:paraId="43A63E09" w14:textId="7A9C0F6E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42" w:history="1">
            <w:r w:rsidR="00CF7054" w:rsidRPr="00CF7054">
              <w:rPr>
                <w:rStyle w:val="Hyperlink"/>
                <w:rFonts w:cs="Times New Roman"/>
                <w:noProof/>
              </w:rPr>
              <w:t>B.1. Message chat thông thường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_Toc240665742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BA6AA7F" w14:textId="0019E376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43" w:history="1">
            <w:r w:rsidR="00CF7054" w:rsidRPr="00CF7054">
              <w:rPr>
                <w:rStyle w:val="Hyperlink"/>
                <w:rFonts w:cs="Times New Roman"/>
                <w:noProof/>
              </w:rPr>
              <w:t>B.2. Message Reply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_Toc240665743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E7B210" w14:textId="06CD68CF" w:rsidR="00CF7054" w:rsidRPr="00CF7054" w:rsidRDefault="00000000">
          <w:pPr>
            <w:pStyle w:val="TOC2"/>
            <w:tabs>
              <w:tab w:val="right" w:leader="dot" w:pos="9509"/>
            </w:tabs>
            <w:rPr>
              <w:rFonts w:cs="Times New Roman"/>
              <w:noProof/>
            </w:rPr>
          </w:pPr>
          <w:hyperlink w:anchor="_Toc240665744" w:history="1">
            <w:r w:rsidR="00CF7054" w:rsidRPr="00CF7054">
              <w:rPr>
                <w:rStyle w:val="Hyperlink"/>
                <w:rFonts w:cs="Times New Roman"/>
                <w:noProof/>
              </w:rPr>
              <w:t>B.3. Message Forward</w:t>
            </w:r>
            <w:r w:rsidR="00CF7054" w:rsidRPr="00CF7054">
              <w:rPr>
                <w:rFonts w:cs="Times New Roman"/>
                <w:noProof/>
                <w:webHidden/>
              </w:rPr>
              <w:tab/>
            </w:r>
            <w:r w:rsidR="00CF7054" w:rsidRPr="00CF7054">
              <w:rPr>
                <w:rFonts w:cs="Times New Roman"/>
                <w:noProof/>
                <w:webHidden/>
              </w:rPr>
              <w:fldChar w:fldCharType="begin"/>
            </w:r>
            <w:r w:rsidR="00CF7054" w:rsidRPr="00CF7054">
              <w:rPr>
                <w:rFonts w:cs="Times New Roman"/>
                <w:noProof/>
                <w:webHidden/>
              </w:rPr>
              <w:instrText xml:space="preserve"> PAGEREF _Toc240665744 \h </w:instrText>
            </w:r>
            <w:r w:rsidR="00CF7054" w:rsidRPr="00CF7054">
              <w:rPr>
                <w:rFonts w:cs="Times New Roman"/>
                <w:noProof/>
                <w:webHidden/>
              </w:rPr>
            </w:r>
            <w:r w:rsidR="00CF7054" w:rsidRPr="00CF7054">
              <w:rPr>
                <w:rFonts w:cs="Times New Roman"/>
                <w:noProof/>
                <w:webHidden/>
              </w:rPr>
              <w:fldChar w:fldCharType="separate"/>
            </w:r>
            <w:r w:rsidR="00C05D01">
              <w:rPr>
                <w:rFonts w:cs="Times New Roman"/>
                <w:noProof/>
                <w:webHidden/>
              </w:rPr>
              <w:t>28</w:t>
            </w:r>
            <w:r w:rsidR="00CF7054" w:rsidRPr="00CF7054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218A59" w14:textId="22BC8F05" w:rsidR="00CF7054" w:rsidRPr="00CF7054" w:rsidRDefault="00CF7054">
          <w:pPr>
            <w:rPr>
              <w:rFonts w:cs="Times New Roman"/>
            </w:rPr>
          </w:pPr>
          <w:r w:rsidRPr="00CF705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EAD2EA9" w14:textId="77777777" w:rsidR="000E1DDF" w:rsidRPr="00CF7054" w:rsidRDefault="000E1DDF">
      <w:pPr>
        <w:pStyle w:val="Heading1"/>
        <w:spacing w:before="0"/>
        <w:rPr>
          <w:rFonts w:ascii="Times New Roman" w:hAnsi="Times New Roman" w:cs="Times New Roman"/>
          <w:sz w:val="28"/>
        </w:rPr>
      </w:pPr>
    </w:p>
    <w:p w14:paraId="377CD081" w14:textId="77777777" w:rsidR="000E1DDF" w:rsidRPr="00CF7054" w:rsidRDefault="000E1DDF">
      <w:pPr>
        <w:pStyle w:val="Heading1"/>
        <w:spacing w:before="0"/>
        <w:rPr>
          <w:rFonts w:ascii="Times New Roman" w:hAnsi="Times New Roman" w:cs="Times New Roman"/>
          <w:sz w:val="28"/>
        </w:rPr>
      </w:pPr>
    </w:p>
    <w:p w14:paraId="2321F23A" w14:textId="77777777" w:rsidR="000E1DDF" w:rsidRPr="00CF7054" w:rsidRDefault="000E1DDF">
      <w:pPr>
        <w:pStyle w:val="Heading1"/>
        <w:spacing w:before="0"/>
        <w:rPr>
          <w:rFonts w:ascii="Times New Roman" w:hAnsi="Times New Roman" w:cs="Times New Roman"/>
          <w:sz w:val="28"/>
        </w:rPr>
      </w:pPr>
    </w:p>
    <w:p w14:paraId="15D07B39" w14:textId="77777777" w:rsidR="000E1DDF" w:rsidRPr="00CF7054" w:rsidRDefault="000E1DDF" w:rsidP="000E1DDF">
      <w:pPr>
        <w:rPr>
          <w:rFonts w:cs="Times New Roman"/>
        </w:rPr>
      </w:pPr>
    </w:p>
    <w:p w14:paraId="6D086D02" w14:textId="77777777" w:rsidR="000E1DDF" w:rsidRPr="00CF7054" w:rsidRDefault="000E1DDF" w:rsidP="000E1DDF">
      <w:pPr>
        <w:rPr>
          <w:rFonts w:cs="Times New Roman"/>
        </w:rPr>
      </w:pPr>
    </w:p>
    <w:p w14:paraId="0A842557" w14:textId="77777777" w:rsidR="000E1DDF" w:rsidRPr="00CF7054" w:rsidRDefault="000E1DDF" w:rsidP="000E1DDF">
      <w:pPr>
        <w:rPr>
          <w:rFonts w:cs="Times New Roman"/>
        </w:rPr>
      </w:pPr>
    </w:p>
    <w:p w14:paraId="3058FB03" w14:textId="77777777" w:rsidR="000E1DDF" w:rsidRPr="00CF7054" w:rsidRDefault="000E1DDF" w:rsidP="000E1DDF">
      <w:pPr>
        <w:rPr>
          <w:rFonts w:cs="Times New Roman"/>
        </w:rPr>
      </w:pPr>
    </w:p>
    <w:p w14:paraId="50E15484" w14:textId="77777777" w:rsidR="000E1DDF" w:rsidRPr="00CF7054" w:rsidRDefault="000E1DDF" w:rsidP="000E1DDF">
      <w:pPr>
        <w:rPr>
          <w:rFonts w:cs="Times New Roman"/>
        </w:rPr>
      </w:pPr>
    </w:p>
    <w:p w14:paraId="57F1565D" w14:textId="77777777" w:rsidR="000E1DDF" w:rsidRPr="00CF7054" w:rsidRDefault="000E1DDF" w:rsidP="000E1DDF">
      <w:pPr>
        <w:rPr>
          <w:rFonts w:cs="Times New Roman"/>
        </w:rPr>
      </w:pPr>
    </w:p>
    <w:p w14:paraId="50BBD647" w14:textId="77777777" w:rsidR="000E1DDF" w:rsidRPr="00CF7054" w:rsidRDefault="000E1DDF" w:rsidP="000E1DDF">
      <w:pPr>
        <w:rPr>
          <w:rFonts w:cs="Times New Roman"/>
        </w:rPr>
      </w:pPr>
    </w:p>
    <w:p w14:paraId="2CEAA28A" w14:textId="77777777" w:rsidR="000E1DDF" w:rsidRPr="00CF7054" w:rsidRDefault="000E1DDF" w:rsidP="000E1DDF">
      <w:pPr>
        <w:rPr>
          <w:rFonts w:cs="Times New Roman"/>
        </w:rPr>
      </w:pPr>
    </w:p>
    <w:p w14:paraId="48048FC1" w14:textId="77777777" w:rsidR="000E1DDF" w:rsidRPr="00CF7054" w:rsidRDefault="000E1DDF" w:rsidP="000E1DDF">
      <w:pPr>
        <w:rPr>
          <w:rFonts w:cs="Times New Roman"/>
        </w:rPr>
      </w:pPr>
    </w:p>
    <w:p w14:paraId="48F0E139" w14:textId="77777777" w:rsidR="000E1DDF" w:rsidRPr="00CF7054" w:rsidRDefault="000E1DDF" w:rsidP="000E1DDF">
      <w:pPr>
        <w:rPr>
          <w:rFonts w:cs="Times New Roman"/>
        </w:rPr>
      </w:pPr>
    </w:p>
    <w:p w14:paraId="19D73FB5" w14:textId="77777777" w:rsidR="000E1DDF" w:rsidRPr="00CF7054" w:rsidRDefault="000E1DDF" w:rsidP="000E1DDF">
      <w:pPr>
        <w:rPr>
          <w:rFonts w:cs="Times New Roman"/>
        </w:rPr>
      </w:pPr>
    </w:p>
    <w:p w14:paraId="156012BF" w14:textId="77777777" w:rsidR="000E1DDF" w:rsidRPr="00CF7054" w:rsidRDefault="000E1DDF" w:rsidP="000E1DDF">
      <w:pPr>
        <w:rPr>
          <w:rFonts w:cs="Times New Roman"/>
        </w:rPr>
      </w:pPr>
    </w:p>
    <w:p w14:paraId="42DAB081" w14:textId="77777777" w:rsidR="000E1DDF" w:rsidRPr="00CF7054" w:rsidRDefault="000E1DDF" w:rsidP="000E1DDF">
      <w:pPr>
        <w:rPr>
          <w:rFonts w:cs="Times New Roman"/>
        </w:rPr>
      </w:pPr>
    </w:p>
    <w:p w14:paraId="7DB5780B" w14:textId="77777777" w:rsidR="000E1DDF" w:rsidRPr="00CF7054" w:rsidRDefault="000E1DDF" w:rsidP="000E1DDF">
      <w:pPr>
        <w:rPr>
          <w:rFonts w:cs="Times New Roman"/>
        </w:rPr>
      </w:pPr>
    </w:p>
    <w:p w14:paraId="4FE78A3E" w14:textId="77777777" w:rsidR="000E1DDF" w:rsidRPr="00CF7054" w:rsidRDefault="000E1DDF" w:rsidP="000E1DDF">
      <w:pPr>
        <w:rPr>
          <w:rFonts w:cs="Times New Roman"/>
        </w:rPr>
      </w:pPr>
    </w:p>
    <w:p w14:paraId="5DDADE96" w14:textId="77777777" w:rsidR="000E1DDF" w:rsidRPr="00CF7054" w:rsidRDefault="000E1DDF" w:rsidP="000E1DDF">
      <w:pPr>
        <w:rPr>
          <w:rFonts w:cs="Times New Roman"/>
        </w:rPr>
      </w:pPr>
    </w:p>
    <w:p w14:paraId="429472A3" w14:textId="00AF3D9A" w:rsidR="0026036E" w:rsidRPr="00CF7054" w:rsidRDefault="00000000" w:rsidP="000E1DDF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0" w:name="_Toc240665684"/>
      <w:r w:rsidRPr="00CF7054">
        <w:rPr>
          <w:rFonts w:ascii="Times New Roman" w:hAnsi="Times New Roman" w:cs="Times New Roman"/>
          <w:color w:val="auto"/>
        </w:rPr>
        <w:lastRenderedPageBreak/>
        <w:t>TÓM TẮT</w:t>
      </w:r>
      <w:bookmarkEnd w:id="0"/>
    </w:p>
    <w:p w14:paraId="53FE9CBF" w14:textId="77777777" w:rsidR="0026036E" w:rsidRPr="00CF7054" w:rsidRDefault="00000000">
      <w:pPr>
        <w:ind w:firstLine="425"/>
        <w:rPr>
          <w:rFonts w:cs="Times New Roman"/>
          <w:sz w:val="28"/>
          <w:szCs w:val="28"/>
        </w:rPr>
      </w:pPr>
      <w:proofErr w:type="spellStart"/>
      <w:r w:rsidRPr="00CF7054">
        <w:rPr>
          <w:rFonts w:cs="Times New Roman"/>
          <w:sz w:val="28"/>
          <w:szCs w:val="28"/>
        </w:rPr>
        <w:t>Đề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tài</w:t>
      </w:r>
      <w:proofErr w:type="spellEnd"/>
      <w:r w:rsidRPr="00CF7054">
        <w:rPr>
          <w:rFonts w:cs="Times New Roman"/>
          <w:sz w:val="28"/>
          <w:szCs w:val="28"/>
        </w:rPr>
        <w:t xml:space="preserve"> “</w:t>
      </w:r>
      <w:proofErr w:type="spellStart"/>
      <w:r w:rsidRPr="00CF7054">
        <w:rPr>
          <w:rFonts w:cs="Times New Roman"/>
          <w:sz w:val="28"/>
          <w:szCs w:val="28"/>
        </w:rPr>
        <w:t>Xây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dựng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ứng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dụng</w:t>
      </w:r>
      <w:proofErr w:type="spellEnd"/>
      <w:r w:rsidRPr="00CF7054">
        <w:rPr>
          <w:rFonts w:cs="Times New Roman"/>
          <w:sz w:val="28"/>
          <w:szCs w:val="28"/>
        </w:rPr>
        <w:t xml:space="preserve"> Chat P2P – UDM_09” </w:t>
      </w:r>
      <w:proofErr w:type="spellStart"/>
      <w:r w:rsidRPr="00CF7054">
        <w:rPr>
          <w:rFonts w:cs="Times New Roman"/>
          <w:sz w:val="28"/>
          <w:szCs w:val="28"/>
        </w:rPr>
        <w:t>được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thực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hiện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nhằm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vận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dụng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kiến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thức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của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môn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Lập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trình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mạng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vào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một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bài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toán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cụ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thể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là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đổi</w:t>
      </w:r>
      <w:proofErr w:type="spellEnd"/>
      <w:r w:rsidRPr="00CF7054">
        <w:rPr>
          <w:rFonts w:cs="Times New Roman"/>
          <w:sz w:val="28"/>
          <w:szCs w:val="28"/>
        </w:rPr>
        <w:t xml:space="preserve"> tin </w:t>
      </w:r>
      <w:proofErr w:type="spellStart"/>
      <w:r w:rsidRPr="00CF7054">
        <w:rPr>
          <w:rFonts w:cs="Times New Roman"/>
          <w:sz w:val="28"/>
          <w:szCs w:val="28"/>
        </w:rPr>
        <w:t>nhắn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giữa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các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máy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tính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theo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mô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hình</w:t>
      </w:r>
      <w:proofErr w:type="spellEnd"/>
      <w:r w:rsidRPr="00CF7054">
        <w:rPr>
          <w:rFonts w:cs="Times New Roman"/>
          <w:sz w:val="28"/>
          <w:szCs w:val="28"/>
        </w:rPr>
        <w:t xml:space="preserve"> Peer-to-Peer. </w:t>
      </w:r>
      <w:proofErr w:type="spellStart"/>
      <w:r w:rsidRPr="00CF7054">
        <w:rPr>
          <w:rFonts w:cs="Times New Roman"/>
          <w:sz w:val="28"/>
          <w:szCs w:val="28"/>
        </w:rPr>
        <w:t>Khác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với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mô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hình</w:t>
      </w:r>
      <w:proofErr w:type="spellEnd"/>
      <w:r w:rsidRPr="00CF7054">
        <w:rPr>
          <w:rFonts w:cs="Times New Roman"/>
          <w:sz w:val="28"/>
          <w:szCs w:val="28"/>
        </w:rPr>
        <w:t xml:space="preserve"> Client–Server, </w:t>
      </w:r>
      <w:proofErr w:type="spellStart"/>
      <w:r w:rsidRPr="00CF7054">
        <w:rPr>
          <w:rFonts w:cs="Times New Roman"/>
          <w:sz w:val="28"/>
          <w:szCs w:val="28"/>
        </w:rPr>
        <w:t>trong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mô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hình</w:t>
      </w:r>
      <w:proofErr w:type="spellEnd"/>
      <w:r w:rsidRPr="00CF7054">
        <w:rPr>
          <w:rFonts w:cs="Times New Roman"/>
          <w:sz w:val="28"/>
          <w:szCs w:val="28"/>
        </w:rPr>
        <w:t xml:space="preserve"> P2P </w:t>
      </w:r>
      <w:proofErr w:type="spellStart"/>
      <w:r w:rsidRPr="00CF7054">
        <w:rPr>
          <w:rFonts w:cs="Times New Roman"/>
          <w:sz w:val="28"/>
          <w:szCs w:val="28"/>
        </w:rPr>
        <w:t>các</w:t>
      </w:r>
      <w:proofErr w:type="spellEnd"/>
      <w:r w:rsidRPr="00CF7054">
        <w:rPr>
          <w:rFonts w:cs="Times New Roman"/>
          <w:sz w:val="28"/>
          <w:szCs w:val="28"/>
        </w:rPr>
        <w:t xml:space="preserve"> peer </w:t>
      </w:r>
      <w:proofErr w:type="spellStart"/>
      <w:r w:rsidRPr="00CF7054">
        <w:rPr>
          <w:rFonts w:cs="Times New Roman"/>
          <w:sz w:val="28"/>
          <w:szCs w:val="28"/>
        </w:rPr>
        <w:t>có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thể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nối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trực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tiếp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với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nhau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thông</w:t>
      </w:r>
      <w:proofErr w:type="spellEnd"/>
      <w:r w:rsidRPr="00CF7054">
        <w:rPr>
          <w:rFonts w:cs="Times New Roman"/>
          <w:sz w:val="28"/>
          <w:szCs w:val="28"/>
        </w:rPr>
        <w:t xml:space="preserve"> qua </w:t>
      </w:r>
      <w:proofErr w:type="spellStart"/>
      <w:r w:rsidRPr="00CF7054">
        <w:rPr>
          <w:rFonts w:cs="Times New Roman"/>
          <w:sz w:val="28"/>
          <w:szCs w:val="28"/>
        </w:rPr>
        <w:t>địa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chỉ</w:t>
      </w:r>
      <w:proofErr w:type="spellEnd"/>
      <w:r w:rsidRPr="00CF7054">
        <w:rPr>
          <w:rFonts w:cs="Times New Roman"/>
          <w:sz w:val="28"/>
          <w:szCs w:val="28"/>
        </w:rPr>
        <w:t xml:space="preserve"> IP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port, </w:t>
      </w:r>
      <w:proofErr w:type="spellStart"/>
      <w:r w:rsidRPr="00CF7054">
        <w:rPr>
          <w:rFonts w:cs="Times New Roman"/>
          <w:sz w:val="28"/>
          <w:szCs w:val="28"/>
        </w:rPr>
        <w:t>không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cần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một</w:t>
      </w:r>
      <w:proofErr w:type="spellEnd"/>
      <w:r w:rsidRPr="00CF7054">
        <w:rPr>
          <w:rFonts w:cs="Times New Roman"/>
          <w:sz w:val="28"/>
          <w:szCs w:val="28"/>
        </w:rPr>
        <w:t xml:space="preserve"> server </w:t>
      </w:r>
      <w:proofErr w:type="spellStart"/>
      <w:r w:rsidRPr="00CF7054">
        <w:rPr>
          <w:rFonts w:cs="Times New Roman"/>
          <w:sz w:val="28"/>
          <w:szCs w:val="28"/>
        </w:rPr>
        <w:t>trung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tâm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đứng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giữa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để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chuyển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tiếp</w:t>
      </w:r>
      <w:proofErr w:type="spellEnd"/>
      <w:r w:rsidRPr="00CF7054">
        <w:rPr>
          <w:rFonts w:cs="Times New Roman"/>
          <w:sz w:val="28"/>
          <w:szCs w:val="28"/>
        </w:rPr>
        <w:t xml:space="preserve"> tin </w:t>
      </w:r>
      <w:proofErr w:type="spellStart"/>
      <w:r w:rsidRPr="00CF7054">
        <w:rPr>
          <w:rFonts w:cs="Times New Roman"/>
          <w:sz w:val="28"/>
          <w:szCs w:val="28"/>
        </w:rPr>
        <w:t>nhắn</w:t>
      </w:r>
      <w:proofErr w:type="spellEnd"/>
      <w:r w:rsidRPr="00CF7054">
        <w:rPr>
          <w:rFonts w:cs="Times New Roman"/>
          <w:sz w:val="28"/>
          <w:szCs w:val="28"/>
        </w:rPr>
        <w:t>.</w:t>
      </w:r>
    </w:p>
    <w:p w14:paraId="69D03ACE" w14:textId="77777777" w:rsidR="0026036E" w:rsidRPr="00CF7054" w:rsidRDefault="00000000">
      <w:pPr>
        <w:ind w:firstLine="425"/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t xml:space="preserve">Trong </w:t>
      </w:r>
      <w:proofErr w:type="spellStart"/>
      <w:r w:rsidRPr="00CF7054">
        <w:rPr>
          <w:rFonts w:cs="Times New Roman"/>
          <w:sz w:val="28"/>
          <w:szCs w:val="28"/>
        </w:rPr>
        <w:t>quá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trình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thực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hiện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nhóm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sử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dụng</w:t>
      </w:r>
      <w:proofErr w:type="spellEnd"/>
      <w:r w:rsidRPr="00CF7054">
        <w:rPr>
          <w:rFonts w:cs="Times New Roman"/>
          <w:sz w:val="28"/>
          <w:szCs w:val="28"/>
        </w:rPr>
        <w:t xml:space="preserve"> Python </w:t>
      </w:r>
      <w:proofErr w:type="spellStart"/>
      <w:r w:rsidRPr="00CF7054">
        <w:rPr>
          <w:rFonts w:cs="Times New Roman"/>
          <w:sz w:val="28"/>
          <w:szCs w:val="28"/>
        </w:rPr>
        <w:t>làm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ngôn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ngữ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lập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trình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chính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kết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hợp</w:t>
      </w:r>
      <w:proofErr w:type="spellEnd"/>
      <w:r w:rsidRPr="00CF7054">
        <w:rPr>
          <w:rFonts w:cs="Times New Roman"/>
          <w:sz w:val="28"/>
          <w:szCs w:val="28"/>
        </w:rPr>
        <w:t xml:space="preserve"> TCP Socket </w:t>
      </w:r>
      <w:proofErr w:type="spellStart"/>
      <w:r w:rsidRPr="00CF7054">
        <w:rPr>
          <w:rFonts w:cs="Times New Roman"/>
          <w:sz w:val="28"/>
          <w:szCs w:val="28"/>
        </w:rPr>
        <w:t>cho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tiếp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mạng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Tkinter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diện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đồ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họa</w:t>
      </w:r>
      <w:proofErr w:type="spellEnd"/>
      <w:r w:rsidRPr="00CF7054">
        <w:rPr>
          <w:rFonts w:cs="Times New Roman"/>
          <w:sz w:val="28"/>
          <w:szCs w:val="28"/>
        </w:rPr>
        <w:t xml:space="preserve">, JSON </w:t>
      </w:r>
      <w:proofErr w:type="spellStart"/>
      <w:r w:rsidRPr="00CF7054">
        <w:rPr>
          <w:rFonts w:cs="Times New Roman"/>
          <w:sz w:val="28"/>
          <w:szCs w:val="28"/>
        </w:rPr>
        <w:t>cho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việc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đóng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gói</w:t>
      </w:r>
      <w:proofErr w:type="spellEnd"/>
      <w:r w:rsidRPr="00CF7054">
        <w:rPr>
          <w:rFonts w:cs="Times New Roman"/>
          <w:sz w:val="28"/>
          <w:szCs w:val="28"/>
        </w:rPr>
        <w:t xml:space="preserve"> message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Threading </w:t>
      </w:r>
      <w:proofErr w:type="spellStart"/>
      <w:r w:rsidRPr="00CF7054">
        <w:rPr>
          <w:rFonts w:cs="Times New Roman"/>
          <w:sz w:val="28"/>
          <w:szCs w:val="28"/>
        </w:rPr>
        <w:t>để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xử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lý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nối</w:t>
      </w:r>
      <w:proofErr w:type="spellEnd"/>
      <w:r w:rsidRPr="00CF7054">
        <w:rPr>
          <w:rFonts w:cs="Times New Roman"/>
          <w:sz w:val="28"/>
          <w:szCs w:val="28"/>
        </w:rPr>
        <w:t>/</w:t>
      </w:r>
      <w:proofErr w:type="spellStart"/>
      <w:r w:rsidRPr="00CF7054">
        <w:rPr>
          <w:rFonts w:cs="Times New Roman"/>
          <w:sz w:val="28"/>
          <w:szCs w:val="28"/>
        </w:rPr>
        <w:t>nhận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dữ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liệu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mà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không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làm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diện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bị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treo</w:t>
      </w:r>
      <w:proofErr w:type="spellEnd"/>
      <w:r w:rsidRPr="00CF7054">
        <w:rPr>
          <w:rFonts w:cs="Times New Roman"/>
          <w:sz w:val="28"/>
          <w:szCs w:val="28"/>
        </w:rPr>
        <w:t xml:space="preserve">. </w:t>
      </w:r>
      <w:proofErr w:type="spellStart"/>
      <w:r w:rsidRPr="00CF7054">
        <w:rPr>
          <w:rFonts w:cs="Times New Roman"/>
          <w:sz w:val="28"/>
          <w:szCs w:val="28"/>
        </w:rPr>
        <w:t>Các</w:t>
      </w:r>
      <w:proofErr w:type="spellEnd"/>
      <w:r w:rsidRPr="00CF7054">
        <w:rPr>
          <w:rFonts w:cs="Times New Roman"/>
          <w:sz w:val="28"/>
          <w:szCs w:val="28"/>
        </w:rPr>
        <w:t xml:space="preserve"> module </w:t>
      </w:r>
      <w:proofErr w:type="spellStart"/>
      <w:r w:rsidRPr="00CF7054">
        <w:rPr>
          <w:rFonts w:cs="Times New Roman"/>
          <w:sz w:val="28"/>
          <w:szCs w:val="28"/>
        </w:rPr>
        <w:t>chính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được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tách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thành</w:t>
      </w:r>
      <w:proofErr w:type="spellEnd"/>
      <w:r w:rsidRPr="00CF7054">
        <w:rPr>
          <w:rFonts w:cs="Times New Roman"/>
          <w:sz w:val="28"/>
          <w:szCs w:val="28"/>
        </w:rPr>
        <w:t xml:space="preserve"> GUI.py, Message_protocol.py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p2p_connection.py.</w:t>
      </w:r>
    </w:p>
    <w:p w14:paraId="746CCE7E" w14:textId="77777777" w:rsidR="0026036E" w:rsidRPr="00CF7054" w:rsidRDefault="00000000">
      <w:pPr>
        <w:ind w:firstLine="425"/>
        <w:rPr>
          <w:rFonts w:cs="Times New Roman"/>
          <w:sz w:val="28"/>
          <w:szCs w:val="28"/>
        </w:rPr>
      </w:pPr>
      <w:proofErr w:type="spellStart"/>
      <w:r w:rsidRPr="00CF7054">
        <w:rPr>
          <w:rFonts w:cs="Times New Roman"/>
          <w:sz w:val="28"/>
          <w:szCs w:val="28"/>
        </w:rPr>
        <w:t>Ngoài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chức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năng</w:t>
      </w:r>
      <w:proofErr w:type="spellEnd"/>
      <w:r w:rsidRPr="00CF7054">
        <w:rPr>
          <w:rFonts w:cs="Times New Roman"/>
          <w:sz w:val="28"/>
          <w:szCs w:val="28"/>
        </w:rPr>
        <w:t xml:space="preserve"> chat </w:t>
      </w:r>
      <w:proofErr w:type="spellStart"/>
      <w:r w:rsidRPr="00CF7054">
        <w:rPr>
          <w:rFonts w:cs="Times New Roman"/>
          <w:sz w:val="28"/>
          <w:szCs w:val="28"/>
        </w:rPr>
        <w:t>cơ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bản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nhóm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còn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xây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dựng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nền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tảng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cho</w:t>
      </w:r>
      <w:proofErr w:type="spellEnd"/>
      <w:r w:rsidRPr="00CF7054">
        <w:rPr>
          <w:rFonts w:cs="Times New Roman"/>
          <w:sz w:val="28"/>
          <w:szCs w:val="28"/>
        </w:rPr>
        <w:t xml:space="preserve"> Peer List, Avatar, Emoji, Reply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Forward. </w:t>
      </w:r>
      <w:proofErr w:type="spellStart"/>
      <w:r w:rsidRPr="00CF7054">
        <w:rPr>
          <w:rFonts w:cs="Times New Roman"/>
          <w:sz w:val="28"/>
          <w:szCs w:val="28"/>
        </w:rPr>
        <w:t>Các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ảnh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minh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chứng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trong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báo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cáo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thấy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diện</w:t>
      </w:r>
      <w:proofErr w:type="spellEnd"/>
      <w:r w:rsidRPr="00CF7054">
        <w:rPr>
          <w:rFonts w:cs="Times New Roman"/>
          <w:sz w:val="28"/>
          <w:szCs w:val="28"/>
        </w:rPr>
        <w:t xml:space="preserve"> Peer List </w:t>
      </w:r>
      <w:proofErr w:type="spellStart"/>
      <w:r w:rsidRPr="00CF7054">
        <w:rPr>
          <w:rFonts w:cs="Times New Roman"/>
          <w:sz w:val="28"/>
          <w:szCs w:val="28"/>
        </w:rPr>
        <w:t>có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tìm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kiếm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trạng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thái</w:t>
      </w:r>
      <w:proofErr w:type="spellEnd"/>
      <w:r w:rsidRPr="00CF7054">
        <w:rPr>
          <w:rFonts w:cs="Times New Roman"/>
          <w:sz w:val="28"/>
          <w:szCs w:val="28"/>
        </w:rPr>
        <w:t xml:space="preserve"> Online/Offline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nút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đổi</w:t>
      </w:r>
      <w:proofErr w:type="spellEnd"/>
      <w:r w:rsidRPr="00CF7054">
        <w:rPr>
          <w:rFonts w:cs="Times New Roman"/>
          <w:sz w:val="28"/>
          <w:szCs w:val="28"/>
        </w:rPr>
        <w:t xml:space="preserve"> avatar; </w:t>
      </w:r>
      <w:proofErr w:type="spellStart"/>
      <w:r w:rsidRPr="00CF7054">
        <w:rPr>
          <w:rFonts w:cs="Times New Roman"/>
          <w:sz w:val="28"/>
          <w:szCs w:val="28"/>
        </w:rPr>
        <w:t>giao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diện</w:t>
      </w:r>
      <w:proofErr w:type="spellEnd"/>
      <w:r w:rsidRPr="00CF7054">
        <w:rPr>
          <w:rFonts w:cs="Times New Roman"/>
          <w:sz w:val="28"/>
          <w:szCs w:val="28"/>
        </w:rPr>
        <w:t xml:space="preserve"> Emoji </w:t>
      </w:r>
      <w:proofErr w:type="spellStart"/>
      <w:r w:rsidRPr="00CF7054">
        <w:rPr>
          <w:rFonts w:cs="Times New Roman"/>
          <w:sz w:val="28"/>
          <w:szCs w:val="28"/>
        </w:rPr>
        <w:t>có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cửa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sổ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chọn</w:t>
      </w:r>
      <w:proofErr w:type="spellEnd"/>
      <w:r w:rsidRPr="00CF7054">
        <w:rPr>
          <w:rFonts w:cs="Times New Roman"/>
          <w:sz w:val="28"/>
          <w:szCs w:val="28"/>
        </w:rPr>
        <w:t xml:space="preserve"> emoji; </w:t>
      </w:r>
      <w:proofErr w:type="spellStart"/>
      <w:r w:rsidRPr="00CF7054">
        <w:rPr>
          <w:rFonts w:cs="Times New Roman"/>
          <w:sz w:val="28"/>
          <w:szCs w:val="28"/>
        </w:rPr>
        <w:t>giao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diện</w:t>
      </w:r>
      <w:proofErr w:type="spellEnd"/>
      <w:r w:rsidRPr="00CF7054">
        <w:rPr>
          <w:rFonts w:cs="Times New Roman"/>
          <w:sz w:val="28"/>
          <w:szCs w:val="28"/>
        </w:rPr>
        <w:t xml:space="preserve"> Chat P2P </w:t>
      </w:r>
      <w:proofErr w:type="spellStart"/>
      <w:r w:rsidRPr="00CF7054">
        <w:rPr>
          <w:rFonts w:cs="Times New Roman"/>
          <w:sz w:val="28"/>
          <w:szCs w:val="28"/>
        </w:rPr>
        <w:t>có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khu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vực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cấu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hình</w:t>
      </w:r>
      <w:proofErr w:type="spellEnd"/>
      <w:r w:rsidRPr="00CF7054">
        <w:rPr>
          <w:rFonts w:cs="Times New Roman"/>
          <w:sz w:val="28"/>
          <w:szCs w:val="28"/>
        </w:rPr>
        <w:t xml:space="preserve"> peer, </w:t>
      </w:r>
      <w:proofErr w:type="spellStart"/>
      <w:r w:rsidRPr="00CF7054">
        <w:rPr>
          <w:rFonts w:cs="Times New Roman"/>
          <w:sz w:val="28"/>
          <w:szCs w:val="28"/>
        </w:rPr>
        <w:t>trạng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thái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nối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khung</w:t>
      </w:r>
      <w:proofErr w:type="spellEnd"/>
      <w:r w:rsidRPr="00CF7054">
        <w:rPr>
          <w:rFonts w:cs="Times New Roman"/>
          <w:sz w:val="28"/>
          <w:szCs w:val="28"/>
        </w:rPr>
        <w:t xml:space="preserve"> chat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khu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vực</w:t>
      </w:r>
      <w:proofErr w:type="spellEnd"/>
      <w:r w:rsidRPr="00CF7054">
        <w:rPr>
          <w:rFonts w:cs="Times New Roman"/>
          <w:sz w:val="28"/>
          <w:szCs w:val="28"/>
        </w:rPr>
        <w:t xml:space="preserve"> chi </w:t>
      </w:r>
      <w:proofErr w:type="spellStart"/>
      <w:r w:rsidRPr="00CF7054">
        <w:rPr>
          <w:rFonts w:cs="Times New Roman"/>
          <w:sz w:val="28"/>
          <w:szCs w:val="28"/>
        </w:rPr>
        <w:t>tiết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kết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nối</w:t>
      </w:r>
      <w:proofErr w:type="spellEnd"/>
      <w:r w:rsidRPr="00CF7054">
        <w:rPr>
          <w:rFonts w:cs="Times New Roman"/>
          <w:sz w:val="28"/>
          <w:szCs w:val="28"/>
        </w:rPr>
        <w:t>.</w:t>
      </w:r>
    </w:p>
    <w:p w14:paraId="0D3AB9ED" w14:textId="77777777" w:rsidR="0026036E" w:rsidRPr="00CF7054" w:rsidRDefault="00000000">
      <w:pPr>
        <w:ind w:firstLine="425"/>
        <w:rPr>
          <w:rFonts w:cs="Times New Roman"/>
          <w:sz w:val="28"/>
          <w:szCs w:val="28"/>
        </w:rPr>
      </w:pPr>
      <w:proofErr w:type="spellStart"/>
      <w:r w:rsidRPr="00CF7054">
        <w:rPr>
          <w:rFonts w:cs="Times New Roman"/>
          <w:sz w:val="28"/>
          <w:szCs w:val="28"/>
        </w:rPr>
        <w:t>Kết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quả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hiện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tại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đáp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ứng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được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mục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tiêu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học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tập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nghiên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cứu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cơ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bản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của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đề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tài</w:t>
      </w:r>
      <w:proofErr w:type="spellEnd"/>
      <w:r w:rsidRPr="00CF7054">
        <w:rPr>
          <w:rFonts w:cs="Times New Roman"/>
          <w:sz w:val="28"/>
          <w:szCs w:val="28"/>
        </w:rPr>
        <w:t xml:space="preserve">. </w:t>
      </w:r>
      <w:proofErr w:type="spellStart"/>
      <w:r w:rsidRPr="00CF7054">
        <w:rPr>
          <w:rFonts w:cs="Times New Roman"/>
          <w:sz w:val="28"/>
          <w:szCs w:val="28"/>
        </w:rPr>
        <w:t>Tuy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nhiên</w:t>
      </w:r>
      <w:proofErr w:type="spellEnd"/>
      <w:r w:rsidRPr="00CF7054">
        <w:rPr>
          <w:rFonts w:cs="Times New Roman"/>
          <w:sz w:val="28"/>
          <w:szCs w:val="28"/>
        </w:rPr>
        <w:t xml:space="preserve">, </w:t>
      </w:r>
      <w:proofErr w:type="spellStart"/>
      <w:r w:rsidRPr="00CF7054">
        <w:rPr>
          <w:rFonts w:cs="Times New Roman"/>
          <w:sz w:val="28"/>
          <w:szCs w:val="28"/>
        </w:rPr>
        <w:t>một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số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chức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năng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nâng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cao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vẫn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cần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được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tiếp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tục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tích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hợp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thống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nhất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giữa</w:t>
      </w:r>
      <w:proofErr w:type="spellEnd"/>
      <w:r w:rsidRPr="00CF7054">
        <w:rPr>
          <w:rFonts w:cs="Times New Roman"/>
          <w:sz w:val="28"/>
          <w:szCs w:val="28"/>
        </w:rPr>
        <w:t xml:space="preserve"> GUI, Message Protocol </w:t>
      </w:r>
      <w:proofErr w:type="spellStart"/>
      <w:r w:rsidRPr="00CF7054">
        <w:rPr>
          <w:rFonts w:cs="Times New Roman"/>
          <w:sz w:val="28"/>
          <w:szCs w:val="28"/>
        </w:rPr>
        <w:t>và</w:t>
      </w:r>
      <w:proofErr w:type="spellEnd"/>
      <w:r w:rsidRPr="00CF7054">
        <w:rPr>
          <w:rFonts w:cs="Times New Roman"/>
          <w:sz w:val="28"/>
          <w:szCs w:val="28"/>
        </w:rPr>
        <w:t xml:space="preserve"> P2P Connection </w:t>
      </w:r>
      <w:proofErr w:type="spellStart"/>
      <w:r w:rsidRPr="00CF7054">
        <w:rPr>
          <w:rFonts w:cs="Times New Roman"/>
          <w:sz w:val="28"/>
          <w:szCs w:val="28"/>
        </w:rPr>
        <w:t>để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hệ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thống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trở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thành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một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ứng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dụng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hoàn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chỉnh</w:t>
      </w:r>
      <w:proofErr w:type="spellEnd"/>
      <w:r w:rsidRPr="00CF7054">
        <w:rPr>
          <w:rFonts w:cs="Times New Roman"/>
          <w:sz w:val="28"/>
          <w:szCs w:val="28"/>
        </w:rPr>
        <w:t xml:space="preserve"> </w:t>
      </w:r>
      <w:proofErr w:type="spellStart"/>
      <w:r w:rsidRPr="00CF7054">
        <w:rPr>
          <w:rFonts w:cs="Times New Roman"/>
          <w:sz w:val="28"/>
          <w:szCs w:val="28"/>
        </w:rPr>
        <w:t>hơn</w:t>
      </w:r>
      <w:proofErr w:type="spellEnd"/>
      <w:r w:rsidRPr="00CF7054">
        <w:rPr>
          <w:rFonts w:cs="Times New Roman"/>
          <w:sz w:val="28"/>
          <w:szCs w:val="28"/>
        </w:rPr>
        <w:t>.</w:t>
      </w:r>
    </w:p>
    <w:p w14:paraId="20FB8035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6B723330" w14:textId="77777777" w:rsidR="0026036E" w:rsidRPr="00CF7054" w:rsidRDefault="00000000" w:rsidP="000E1DDF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1" w:name="_Toc240665685"/>
      <w:r w:rsidRPr="00CF7054">
        <w:rPr>
          <w:rFonts w:ascii="Times New Roman" w:hAnsi="Times New Roman" w:cs="Times New Roman"/>
          <w:color w:val="auto"/>
          <w:szCs w:val="32"/>
        </w:rPr>
        <w:lastRenderedPageBreak/>
        <w:t>CHƯƠNG 1. TỔNG QUAN ĐỀ TÀI</w:t>
      </w:r>
      <w:bookmarkEnd w:id="1"/>
    </w:p>
    <w:p w14:paraId="1722B2A6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" w:name="_Toc240665686"/>
      <w:r w:rsidRPr="00CF7054">
        <w:rPr>
          <w:rFonts w:ascii="Times New Roman" w:hAnsi="Times New Roman" w:cs="Times New Roman"/>
          <w:color w:val="auto"/>
          <w:szCs w:val="28"/>
        </w:rPr>
        <w:t xml:space="preserve">1.1.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Tên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đề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tài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mô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hình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hoạt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động</w:t>
      </w:r>
      <w:bookmarkEnd w:id="2"/>
      <w:proofErr w:type="spellEnd"/>
    </w:p>
    <w:p w14:paraId="292C47AC" w14:textId="77777777" w:rsidR="0026036E" w:rsidRPr="00CF7054" w:rsidRDefault="00000000">
      <w:pPr>
        <w:ind w:firstLine="425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Ứng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dụng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nhắn</w:t>
      </w:r>
      <w:proofErr w:type="spellEnd"/>
      <w:r w:rsidRPr="00CF7054">
        <w:rPr>
          <w:rFonts w:cs="Times New Roman"/>
          <w:szCs w:val="24"/>
        </w:rPr>
        <w:t xml:space="preserve"> tin </w:t>
      </w:r>
      <w:proofErr w:type="spellStart"/>
      <w:r w:rsidRPr="00CF7054">
        <w:rPr>
          <w:rFonts w:cs="Times New Roman"/>
          <w:szCs w:val="24"/>
        </w:rPr>
        <w:t>là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một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bài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toán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khá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phù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hợp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tìm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hiểu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lập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vì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chương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phải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giải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quyết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đồng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thời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việc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tạo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truyền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dữ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liệu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nhận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dữ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liệu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quản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lý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thái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cập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nhật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giao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diện</w:t>
      </w:r>
      <w:proofErr w:type="spellEnd"/>
      <w:r w:rsidRPr="00CF7054">
        <w:rPr>
          <w:rFonts w:cs="Times New Roman"/>
          <w:szCs w:val="24"/>
        </w:rPr>
        <w:t xml:space="preserve">. </w:t>
      </w:r>
      <w:proofErr w:type="spellStart"/>
      <w:r w:rsidRPr="00CF7054">
        <w:rPr>
          <w:rFonts w:cs="Times New Roman"/>
          <w:szCs w:val="24"/>
        </w:rPr>
        <w:t>Nếu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chỉ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viết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một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chương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xử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lý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dữ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liệu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cục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bộ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người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lập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ít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phải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quan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tâm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đến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những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vấn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đề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như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địa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chỉ</w:t>
      </w:r>
      <w:proofErr w:type="spellEnd"/>
      <w:r w:rsidRPr="00CF7054">
        <w:rPr>
          <w:rFonts w:cs="Times New Roman"/>
          <w:szCs w:val="24"/>
        </w:rPr>
        <w:t xml:space="preserve"> IP, port, socket </w:t>
      </w:r>
      <w:proofErr w:type="spellStart"/>
      <w:r w:rsidRPr="00CF7054">
        <w:rPr>
          <w:rFonts w:cs="Times New Roman"/>
          <w:szCs w:val="24"/>
        </w:rPr>
        <w:t>hoặc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mất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>.</w:t>
      </w:r>
    </w:p>
    <w:p w14:paraId="22C66242" w14:textId="77777777" w:rsidR="0026036E" w:rsidRPr="00CF7054" w:rsidRDefault="00000000">
      <w:pPr>
        <w:ind w:firstLine="425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Nhóm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lựa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chọn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mô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hình</w:t>
      </w:r>
      <w:proofErr w:type="spellEnd"/>
      <w:r w:rsidRPr="00CF7054">
        <w:rPr>
          <w:rFonts w:cs="Times New Roman"/>
          <w:szCs w:val="24"/>
        </w:rPr>
        <w:t xml:space="preserve"> Peer-to-Peer </w:t>
      </w:r>
      <w:proofErr w:type="spellStart"/>
      <w:r w:rsidRPr="00CF7054">
        <w:rPr>
          <w:rFonts w:cs="Times New Roman"/>
          <w:szCs w:val="24"/>
        </w:rPr>
        <w:t>để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tìm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hiểu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cách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hai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hoặc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nhiều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máy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có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giao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tiếp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trực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tiếp</w:t>
      </w:r>
      <w:proofErr w:type="spellEnd"/>
      <w:r w:rsidRPr="00CF7054">
        <w:rPr>
          <w:rFonts w:cs="Times New Roman"/>
          <w:szCs w:val="24"/>
        </w:rPr>
        <w:t xml:space="preserve">. </w:t>
      </w:r>
      <w:proofErr w:type="spellStart"/>
      <w:r w:rsidRPr="00CF7054">
        <w:rPr>
          <w:rFonts w:cs="Times New Roman"/>
          <w:szCs w:val="24"/>
        </w:rPr>
        <w:t>Mỗi</w:t>
      </w:r>
      <w:proofErr w:type="spellEnd"/>
      <w:r w:rsidRPr="00CF7054">
        <w:rPr>
          <w:rFonts w:cs="Times New Roman"/>
          <w:szCs w:val="24"/>
        </w:rPr>
        <w:t xml:space="preserve"> peer </w:t>
      </w:r>
      <w:proofErr w:type="spellStart"/>
      <w:r w:rsidRPr="00CF7054">
        <w:rPr>
          <w:rFonts w:cs="Times New Roman"/>
          <w:szCs w:val="24"/>
        </w:rPr>
        <w:t>có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chủ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động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đến</w:t>
      </w:r>
      <w:proofErr w:type="spellEnd"/>
      <w:r w:rsidRPr="00CF7054">
        <w:rPr>
          <w:rFonts w:cs="Times New Roman"/>
          <w:szCs w:val="24"/>
        </w:rPr>
        <w:t xml:space="preserve"> peer </w:t>
      </w:r>
      <w:proofErr w:type="spellStart"/>
      <w:r w:rsidRPr="00CF7054">
        <w:rPr>
          <w:rFonts w:cs="Times New Roman"/>
          <w:szCs w:val="24"/>
        </w:rPr>
        <w:t>khác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đồng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thời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có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mở</w:t>
      </w:r>
      <w:proofErr w:type="spellEnd"/>
      <w:r w:rsidRPr="00CF7054">
        <w:rPr>
          <w:rFonts w:cs="Times New Roman"/>
          <w:szCs w:val="24"/>
        </w:rPr>
        <w:t xml:space="preserve"> socket </w:t>
      </w:r>
      <w:proofErr w:type="spellStart"/>
      <w:r w:rsidRPr="00CF7054">
        <w:rPr>
          <w:rFonts w:cs="Times New Roman"/>
          <w:szCs w:val="24"/>
        </w:rPr>
        <w:t>lắng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nghe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đến</w:t>
      </w:r>
      <w:proofErr w:type="spellEnd"/>
      <w:r w:rsidRPr="00CF7054">
        <w:rPr>
          <w:rFonts w:cs="Times New Roman"/>
          <w:szCs w:val="24"/>
        </w:rPr>
        <w:t xml:space="preserve">. </w:t>
      </w:r>
      <w:proofErr w:type="spellStart"/>
      <w:r w:rsidRPr="00CF7054">
        <w:rPr>
          <w:rFonts w:cs="Times New Roman"/>
          <w:szCs w:val="24"/>
        </w:rPr>
        <w:t>Vì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vậy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một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chương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không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bị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giới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hạn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hoàn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toàn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vào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vai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trò</w:t>
      </w:r>
      <w:proofErr w:type="spellEnd"/>
      <w:r w:rsidRPr="00CF7054">
        <w:rPr>
          <w:rFonts w:cs="Times New Roman"/>
          <w:szCs w:val="24"/>
        </w:rPr>
        <w:t xml:space="preserve"> client </w:t>
      </w:r>
      <w:proofErr w:type="spellStart"/>
      <w:r w:rsidRPr="00CF7054">
        <w:rPr>
          <w:rFonts w:cs="Times New Roman"/>
          <w:szCs w:val="24"/>
        </w:rPr>
        <w:t>hoặc</w:t>
      </w:r>
      <w:proofErr w:type="spellEnd"/>
      <w:r w:rsidRPr="00CF7054">
        <w:rPr>
          <w:rFonts w:cs="Times New Roman"/>
          <w:szCs w:val="24"/>
        </w:rPr>
        <w:t xml:space="preserve"> server.</w:t>
      </w:r>
    </w:p>
    <w:p w14:paraId="2FB45079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" w:name="_Toc240665687"/>
      <w:r w:rsidRPr="00CF7054">
        <w:rPr>
          <w:rFonts w:ascii="Times New Roman" w:hAnsi="Times New Roman" w:cs="Times New Roman"/>
          <w:color w:val="auto"/>
          <w:szCs w:val="28"/>
        </w:rPr>
        <w:t xml:space="preserve">1.2.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Mục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tiêu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của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đề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tài</w:t>
      </w:r>
      <w:bookmarkEnd w:id="3"/>
      <w:proofErr w:type="spellEnd"/>
    </w:p>
    <w:p w14:paraId="33800B46" w14:textId="77777777" w:rsidR="0026036E" w:rsidRPr="00CF7054" w:rsidRDefault="00000000">
      <w:pPr>
        <w:ind w:firstLine="425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Bài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toán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của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nhóm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xây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dựng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một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ứng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dụng</w:t>
      </w:r>
      <w:proofErr w:type="spellEnd"/>
      <w:r w:rsidRPr="00CF7054">
        <w:rPr>
          <w:rFonts w:cs="Times New Roman"/>
          <w:szCs w:val="24"/>
        </w:rPr>
        <w:t xml:space="preserve"> Chat P2P </w:t>
      </w:r>
      <w:proofErr w:type="spellStart"/>
      <w:r w:rsidRPr="00CF7054">
        <w:rPr>
          <w:rFonts w:cs="Times New Roman"/>
          <w:szCs w:val="24"/>
        </w:rPr>
        <w:t>chạy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trên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máy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tính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cho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phép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người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dùng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nhập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thông</w:t>
      </w:r>
      <w:proofErr w:type="spellEnd"/>
      <w:r w:rsidRPr="00CF7054">
        <w:rPr>
          <w:rFonts w:cs="Times New Roman"/>
          <w:szCs w:val="24"/>
        </w:rPr>
        <w:t xml:space="preserve"> tin peer, </w:t>
      </w:r>
      <w:proofErr w:type="spellStart"/>
      <w:r w:rsidRPr="00CF7054">
        <w:rPr>
          <w:rFonts w:cs="Times New Roman"/>
          <w:szCs w:val="24"/>
        </w:rPr>
        <w:t>thiết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lập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 xml:space="preserve"> TCP, </w:t>
      </w:r>
      <w:proofErr w:type="spellStart"/>
      <w:r w:rsidRPr="00CF7054">
        <w:rPr>
          <w:rFonts w:cs="Times New Roman"/>
          <w:szCs w:val="24"/>
        </w:rPr>
        <w:t>gửi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nhận</w:t>
      </w:r>
      <w:proofErr w:type="spellEnd"/>
      <w:r w:rsidRPr="00CF7054">
        <w:rPr>
          <w:rFonts w:cs="Times New Roman"/>
          <w:szCs w:val="24"/>
        </w:rPr>
        <w:t xml:space="preserve"> tin </w:t>
      </w:r>
      <w:proofErr w:type="spellStart"/>
      <w:r w:rsidRPr="00CF7054">
        <w:rPr>
          <w:rFonts w:cs="Times New Roman"/>
          <w:szCs w:val="24"/>
        </w:rPr>
        <w:t>nhắn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theo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dõi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thái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ngắt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khi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cần</w:t>
      </w:r>
      <w:proofErr w:type="spellEnd"/>
      <w:r w:rsidRPr="00CF7054">
        <w:rPr>
          <w:rFonts w:cs="Times New Roman"/>
          <w:szCs w:val="24"/>
        </w:rPr>
        <w:t>.</w:t>
      </w:r>
    </w:p>
    <w:p w14:paraId="523D43B0" w14:textId="77777777" w:rsidR="0026036E" w:rsidRPr="00CF7054" w:rsidRDefault="00000000">
      <w:pPr>
        <w:ind w:firstLine="425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Bên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cạnh</w:t>
      </w:r>
      <w:proofErr w:type="spellEnd"/>
      <w:r w:rsidRPr="00CF7054">
        <w:rPr>
          <w:rFonts w:cs="Times New Roman"/>
          <w:szCs w:val="24"/>
        </w:rPr>
        <w:t xml:space="preserve"> chat text </w:t>
      </w:r>
      <w:proofErr w:type="spellStart"/>
      <w:r w:rsidRPr="00CF7054">
        <w:rPr>
          <w:rFonts w:cs="Times New Roman"/>
          <w:szCs w:val="24"/>
        </w:rPr>
        <w:t>cơ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bản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nhóm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định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hướng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mở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rộng</w:t>
      </w:r>
      <w:proofErr w:type="spellEnd"/>
      <w:r w:rsidRPr="00CF7054">
        <w:rPr>
          <w:rFonts w:cs="Times New Roman"/>
          <w:szCs w:val="24"/>
        </w:rPr>
        <w:t xml:space="preserve"> message </w:t>
      </w:r>
      <w:proofErr w:type="spellStart"/>
      <w:r w:rsidRPr="00CF7054">
        <w:rPr>
          <w:rFonts w:cs="Times New Roman"/>
          <w:szCs w:val="24"/>
        </w:rPr>
        <w:t>để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có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chứa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thông</w:t>
      </w:r>
      <w:proofErr w:type="spellEnd"/>
      <w:r w:rsidRPr="00CF7054">
        <w:rPr>
          <w:rFonts w:cs="Times New Roman"/>
          <w:szCs w:val="24"/>
        </w:rPr>
        <w:t xml:space="preserve"> tin </w:t>
      </w:r>
      <w:proofErr w:type="spellStart"/>
      <w:r w:rsidRPr="00CF7054">
        <w:rPr>
          <w:rFonts w:cs="Times New Roman"/>
          <w:szCs w:val="24"/>
        </w:rPr>
        <w:t>người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gửi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thời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gian</w:t>
      </w:r>
      <w:proofErr w:type="spellEnd"/>
      <w:r w:rsidRPr="00CF7054">
        <w:rPr>
          <w:rFonts w:cs="Times New Roman"/>
          <w:szCs w:val="24"/>
        </w:rPr>
        <w:t xml:space="preserve">, </w:t>
      </w:r>
      <w:proofErr w:type="spellStart"/>
      <w:r w:rsidRPr="00CF7054">
        <w:rPr>
          <w:rFonts w:cs="Times New Roman"/>
          <w:szCs w:val="24"/>
        </w:rPr>
        <w:t>mã</w:t>
      </w:r>
      <w:proofErr w:type="spellEnd"/>
      <w:r w:rsidRPr="00CF7054">
        <w:rPr>
          <w:rFonts w:cs="Times New Roman"/>
          <w:szCs w:val="24"/>
        </w:rPr>
        <w:t xml:space="preserve"> tin </w:t>
      </w:r>
      <w:proofErr w:type="spellStart"/>
      <w:r w:rsidRPr="00CF7054">
        <w:rPr>
          <w:rFonts w:cs="Times New Roman"/>
          <w:szCs w:val="24"/>
        </w:rPr>
        <w:t>nhắn</w:t>
      </w:r>
      <w:proofErr w:type="spellEnd"/>
      <w:r w:rsidRPr="00CF7054">
        <w:rPr>
          <w:rFonts w:cs="Times New Roman"/>
          <w:szCs w:val="24"/>
        </w:rPr>
        <w:t xml:space="preserve">, Reply, Forward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Avatar. Emoji </w:t>
      </w:r>
      <w:proofErr w:type="spellStart"/>
      <w:r w:rsidRPr="00CF7054">
        <w:rPr>
          <w:rFonts w:cs="Times New Roman"/>
          <w:szCs w:val="24"/>
        </w:rPr>
        <w:t>được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xử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lý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như</w:t>
      </w:r>
      <w:proofErr w:type="spellEnd"/>
      <w:r w:rsidRPr="00CF7054">
        <w:rPr>
          <w:rFonts w:cs="Times New Roman"/>
          <w:szCs w:val="24"/>
        </w:rPr>
        <w:t xml:space="preserve"> Unicode text </w:t>
      </w:r>
      <w:proofErr w:type="spellStart"/>
      <w:r w:rsidRPr="00CF7054">
        <w:rPr>
          <w:rFonts w:cs="Times New Roman"/>
          <w:szCs w:val="24"/>
        </w:rPr>
        <w:t>nên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có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thể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truyền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cùng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nội</w:t>
      </w:r>
      <w:proofErr w:type="spellEnd"/>
      <w:r w:rsidRPr="00CF7054">
        <w:rPr>
          <w:rFonts w:cs="Times New Roman"/>
          <w:szCs w:val="24"/>
        </w:rPr>
        <w:t xml:space="preserve"> dung </w:t>
      </w:r>
      <w:proofErr w:type="spellStart"/>
      <w:r w:rsidRPr="00CF7054">
        <w:rPr>
          <w:rFonts w:cs="Times New Roman"/>
          <w:szCs w:val="24"/>
        </w:rPr>
        <w:t>văn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bản</w:t>
      </w:r>
      <w:proofErr w:type="spellEnd"/>
      <w:r w:rsidRPr="00CF7054">
        <w:rPr>
          <w:rFonts w:cs="Times New Roman"/>
          <w:szCs w:val="24"/>
        </w:rPr>
        <w:t>.</w:t>
      </w:r>
    </w:p>
    <w:p w14:paraId="135A86D0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" w:name="_Toc240665688"/>
      <w:r w:rsidRPr="00CF7054">
        <w:rPr>
          <w:rFonts w:ascii="Times New Roman" w:hAnsi="Times New Roman" w:cs="Times New Roman"/>
          <w:color w:val="auto"/>
          <w:szCs w:val="28"/>
        </w:rPr>
        <w:t xml:space="preserve">1.3.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Công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nghệ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môi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trường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triển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khai</w:t>
      </w:r>
      <w:bookmarkEnd w:id="4"/>
      <w:proofErr w:type="spellEnd"/>
    </w:p>
    <w:p w14:paraId="12F2A52B" w14:textId="77777777" w:rsidR="0026036E" w:rsidRPr="00CF705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Giúp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sinh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viên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hiểu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rõ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hơn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cách</w:t>
      </w:r>
      <w:proofErr w:type="spellEnd"/>
      <w:r w:rsidRPr="00CF7054">
        <w:rPr>
          <w:rFonts w:cs="Times New Roman"/>
          <w:szCs w:val="24"/>
        </w:rPr>
        <w:t xml:space="preserve"> TCP Socket </w:t>
      </w:r>
      <w:proofErr w:type="spellStart"/>
      <w:r w:rsidRPr="00CF7054">
        <w:rPr>
          <w:rFonts w:cs="Times New Roman"/>
          <w:szCs w:val="24"/>
        </w:rPr>
        <w:t>thiết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lập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duy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nối</w:t>
      </w:r>
      <w:proofErr w:type="spellEnd"/>
      <w:r w:rsidRPr="00CF7054">
        <w:rPr>
          <w:rFonts w:cs="Times New Roman"/>
          <w:szCs w:val="24"/>
        </w:rPr>
        <w:t>.</w:t>
      </w:r>
    </w:p>
    <w:p w14:paraId="01B720AA" w14:textId="77777777" w:rsidR="0026036E" w:rsidRPr="00CF705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Thực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hành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sử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dụng</w:t>
      </w:r>
      <w:proofErr w:type="spellEnd"/>
      <w:r w:rsidRPr="00CF7054">
        <w:rPr>
          <w:rFonts w:cs="Times New Roman"/>
          <w:szCs w:val="24"/>
        </w:rPr>
        <w:t xml:space="preserve"> IP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port </w:t>
      </w:r>
      <w:proofErr w:type="spellStart"/>
      <w:r w:rsidRPr="00CF7054">
        <w:rPr>
          <w:rFonts w:cs="Times New Roman"/>
          <w:szCs w:val="24"/>
        </w:rPr>
        <w:t>trong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một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chương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mạng</w:t>
      </w:r>
      <w:proofErr w:type="spellEnd"/>
      <w:r w:rsidRPr="00CF7054">
        <w:rPr>
          <w:rFonts w:cs="Times New Roman"/>
          <w:szCs w:val="24"/>
        </w:rPr>
        <w:t>.</w:t>
      </w:r>
    </w:p>
    <w:p w14:paraId="696CDC84" w14:textId="77777777" w:rsidR="0026036E" w:rsidRPr="00CF705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Hiểu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vai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trò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của</w:t>
      </w:r>
      <w:proofErr w:type="spellEnd"/>
      <w:r w:rsidRPr="00CF7054">
        <w:rPr>
          <w:rFonts w:cs="Times New Roman"/>
          <w:szCs w:val="24"/>
        </w:rPr>
        <w:t xml:space="preserve"> Threading </w:t>
      </w:r>
      <w:proofErr w:type="spellStart"/>
      <w:r w:rsidRPr="00CF7054">
        <w:rPr>
          <w:rFonts w:cs="Times New Roman"/>
          <w:szCs w:val="24"/>
        </w:rPr>
        <w:t>khi</w:t>
      </w:r>
      <w:proofErr w:type="spellEnd"/>
      <w:r w:rsidRPr="00CF7054">
        <w:rPr>
          <w:rFonts w:cs="Times New Roman"/>
          <w:szCs w:val="24"/>
        </w:rPr>
        <w:t xml:space="preserve"> GUI </w:t>
      </w:r>
      <w:proofErr w:type="spellStart"/>
      <w:r w:rsidRPr="00CF7054">
        <w:rPr>
          <w:rFonts w:cs="Times New Roman"/>
          <w:szCs w:val="24"/>
        </w:rPr>
        <w:t>phải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chờ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dữ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liệu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từ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mạng</w:t>
      </w:r>
      <w:proofErr w:type="spellEnd"/>
      <w:r w:rsidRPr="00CF7054">
        <w:rPr>
          <w:rFonts w:cs="Times New Roman"/>
          <w:szCs w:val="24"/>
        </w:rPr>
        <w:t>.</w:t>
      </w:r>
    </w:p>
    <w:p w14:paraId="1054AE18" w14:textId="77777777" w:rsidR="0026036E" w:rsidRPr="00CF705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Biết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cách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đóng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gói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dữ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liệu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có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cấu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trúc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bằng</w:t>
      </w:r>
      <w:proofErr w:type="spellEnd"/>
      <w:r w:rsidRPr="00CF7054">
        <w:rPr>
          <w:rFonts w:cs="Times New Roman"/>
          <w:szCs w:val="24"/>
        </w:rPr>
        <w:t xml:space="preserve"> JSON.</w:t>
      </w:r>
    </w:p>
    <w:p w14:paraId="1BA775AF" w14:textId="77777777" w:rsidR="0026036E" w:rsidRPr="00CF705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CF7054">
        <w:rPr>
          <w:rFonts w:cs="Times New Roman"/>
          <w:szCs w:val="24"/>
        </w:rPr>
        <w:t>Rèn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luyện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kỹ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năng</w:t>
      </w:r>
      <w:proofErr w:type="spellEnd"/>
      <w:r w:rsidRPr="00CF7054">
        <w:rPr>
          <w:rFonts w:cs="Times New Roman"/>
          <w:szCs w:val="24"/>
        </w:rPr>
        <w:t xml:space="preserve"> chia </w:t>
      </w:r>
      <w:proofErr w:type="spellStart"/>
      <w:r w:rsidRPr="00CF7054">
        <w:rPr>
          <w:rFonts w:cs="Times New Roman"/>
          <w:szCs w:val="24"/>
        </w:rPr>
        <w:t>chương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trình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thành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các</w:t>
      </w:r>
      <w:proofErr w:type="spellEnd"/>
      <w:r w:rsidRPr="00CF7054">
        <w:rPr>
          <w:rFonts w:cs="Times New Roman"/>
          <w:szCs w:val="24"/>
        </w:rPr>
        <w:t xml:space="preserve"> module </w:t>
      </w:r>
      <w:proofErr w:type="spellStart"/>
      <w:r w:rsidRPr="00CF7054">
        <w:rPr>
          <w:rFonts w:cs="Times New Roman"/>
          <w:szCs w:val="24"/>
        </w:rPr>
        <w:t>và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phối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hợp</w:t>
      </w:r>
      <w:proofErr w:type="spellEnd"/>
      <w:r w:rsidRPr="00CF7054">
        <w:rPr>
          <w:rFonts w:cs="Times New Roman"/>
          <w:szCs w:val="24"/>
        </w:rPr>
        <w:t xml:space="preserve"> code </w:t>
      </w:r>
      <w:proofErr w:type="spellStart"/>
      <w:r w:rsidRPr="00CF7054">
        <w:rPr>
          <w:rFonts w:cs="Times New Roman"/>
          <w:szCs w:val="24"/>
        </w:rPr>
        <w:t>giữa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các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thành</w:t>
      </w:r>
      <w:proofErr w:type="spellEnd"/>
      <w:r w:rsidRPr="00CF7054">
        <w:rPr>
          <w:rFonts w:cs="Times New Roman"/>
          <w:szCs w:val="24"/>
        </w:rPr>
        <w:t xml:space="preserve"> </w:t>
      </w:r>
      <w:proofErr w:type="spellStart"/>
      <w:r w:rsidRPr="00CF7054">
        <w:rPr>
          <w:rFonts w:cs="Times New Roman"/>
          <w:szCs w:val="24"/>
        </w:rPr>
        <w:t>viên</w:t>
      </w:r>
      <w:proofErr w:type="spellEnd"/>
      <w:r w:rsidRPr="00CF7054">
        <w:rPr>
          <w:rFonts w:cs="Times New Roman"/>
          <w:szCs w:val="24"/>
        </w:rPr>
        <w:t>.</w:t>
      </w:r>
    </w:p>
    <w:p w14:paraId="025A7F70" w14:textId="56E3F729" w:rsidR="0026036E" w:rsidRPr="00CF7054" w:rsidRDefault="00000000" w:rsidP="000E1DDF">
      <w:pPr>
        <w:pStyle w:val="Heading2"/>
        <w:rPr>
          <w:rFonts w:ascii="Times New Roman" w:hAnsi="Times New Roman" w:cs="Times New Roman"/>
          <w:color w:val="auto"/>
        </w:rPr>
      </w:pPr>
      <w:bookmarkStart w:id="5" w:name="_Toc240665689"/>
      <w:r w:rsidRPr="00CF7054">
        <w:rPr>
          <w:rFonts w:ascii="Times New Roman" w:hAnsi="Times New Roman" w:cs="Times New Roman"/>
          <w:color w:val="auto"/>
        </w:rPr>
        <w:t xml:space="preserve">1.4. </w:t>
      </w:r>
      <w:proofErr w:type="spellStart"/>
      <w:r w:rsidRPr="00CF7054">
        <w:rPr>
          <w:rFonts w:ascii="Times New Roman" w:hAnsi="Times New Roman" w:cs="Times New Roman"/>
          <w:color w:val="auto"/>
        </w:rPr>
        <w:t>Phạm</w:t>
      </w:r>
      <w:proofErr w:type="spellEnd"/>
      <w:r w:rsidRPr="00CF7054">
        <w:rPr>
          <w:rFonts w:ascii="Times New Roman" w:hAnsi="Times New Roman" w:cs="Times New Roman"/>
          <w:color w:val="auto"/>
        </w:rPr>
        <w:t xml:space="preserve"> vi </w:t>
      </w:r>
      <w:proofErr w:type="spellStart"/>
      <w:r w:rsidRPr="00CF7054">
        <w:rPr>
          <w:rFonts w:ascii="Times New Roman" w:hAnsi="Times New Roman" w:cs="Times New Roman"/>
          <w:color w:val="auto"/>
        </w:rPr>
        <w:t>thực</w:t>
      </w:r>
      <w:proofErr w:type="spellEnd"/>
      <w:r w:rsidRPr="00CF705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</w:rPr>
        <w:t>hiện</w:t>
      </w:r>
      <w:bookmarkEnd w:id="5"/>
      <w:proofErr w:type="spellEnd"/>
    </w:p>
    <w:p w14:paraId="64D79C64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Trong </w:t>
      </w:r>
      <w:proofErr w:type="spellStart"/>
      <w:r w:rsidRPr="002C07F4">
        <w:rPr>
          <w:rFonts w:cs="Times New Roman"/>
          <w:szCs w:val="24"/>
        </w:rPr>
        <w:t>phạm</w:t>
      </w:r>
      <w:proofErr w:type="spellEnd"/>
      <w:r w:rsidRPr="002C07F4">
        <w:rPr>
          <w:rFonts w:cs="Times New Roman"/>
          <w:szCs w:val="24"/>
        </w:rPr>
        <w:t xml:space="preserve"> vi </w:t>
      </w:r>
      <w:proofErr w:type="spellStart"/>
      <w:r w:rsidRPr="002C07F4">
        <w:rPr>
          <w:rFonts w:cs="Times New Roman"/>
          <w:szCs w:val="24"/>
        </w:rPr>
        <w:t>đồ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án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chạy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máy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nhân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môi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phù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chính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gồm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khởi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IP/port,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chờ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>/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message,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ngắt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đồng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Peer List, Avatar, Emoji, Reply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Forward.</w:t>
      </w:r>
    </w:p>
    <w:p w14:paraId="3E9784B8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55CB4FE6" w14:textId="77777777" w:rsidR="0026036E" w:rsidRPr="002C07F4" w:rsidRDefault="00000000" w:rsidP="000E1DDF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6" w:name="_Toc240665690"/>
      <w:r w:rsidRPr="002C07F4">
        <w:rPr>
          <w:rFonts w:ascii="Times New Roman" w:hAnsi="Times New Roman" w:cs="Times New Roman"/>
          <w:color w:val="auto"/>
          <w:szCs w:val="32"/>
        </w:rPr>
        <w:lastRenderedPageBreak/>
        <w:t>CHƯƠNG 2. THIẾT KẾ HỆ THỐNG</w:t>
      </w:r>
      <w:bookmarkEnd w:id="6"/>
    </w:p>
    <w:p w14:paraId="73C50836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7" w:name="_Toc240665691"/>
      <w:r w:rsidRPr="00CF7054">
        <w:rPr>
          <w:rFonts w:ascii="Times New Roman" w:hAnsi="Times New Roman" w:cs="Times New Roman"/>
          <w:color w:val="auto"/>
          <w:szCs w:val="28"/>
        </w:rPr>
        <w:t xml:space="preserve">2.1.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Kiến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trúc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tổng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thể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của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hệ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thống</w:t>
      </w:r>
      <w:bookmarkEnd w:id="7"/>
      <w:proofErr w:type="spellEnd"/>
    </w:p>
    <w:p w14:paraId="68D901C4" w14:textId="77777777" w:rsidR="0026036E" w:rsidRPr="00CF7054" w:rsidRDefault="00000000">
      <w:pPr>
        <w:ind w:firstLine="425"/>
        <w:rPr>
          <w:rFonts w:cs="Times New Roman"/>
          <w:sz w:val="28"/>
          <w:szCs w:val="28"/>
        </w:rPr>
      </w:pP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Chat P2P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đồ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họa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đổi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thông</w:t>
      </w:r>
      <w:proofErr w:type="spellEnd"/>
      <w:r w:rsidRPr="002C07F4">
        <w:rPr>
          <w:rFonts w:cs="Times New Roman"/>
          <w:szCs w:val="24"/>
        </w:rPr>
        <w:t xml:space="preserve"> tin qua TCP Socket</w:t>
      </w:r>
      <w:r w:rsidRPr="00CF7054">
        <w:rPr>
          <w:rFonts w:cs="Times New Roman"/>
          <w:sz w:val="28"/>
          <w:szCs w:val="28"/>
        </w:rPr>
        <w:t>.</w:t>
      </w:r>
    </w:p>
    <w:p w14:paraId="6825A9AC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8" w:name="_Toc240665692"/>
      <w:r w:rsidRPr="00CF7054">
        <w:rPr>
          <w:rFonts w:ascii="Times New Roman" w:hAnsi="Times New Roman" w:cs="Times New Roman"/>
          <w:color w:val="auto"/>
          <w:szCs w:val="28"/>
        </w:rPr>
        <w:t xml:space="preserve">2.2. Vai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trò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của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UDP, TCP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JSON</w:t>
      </w:r>
      <w:bookmarkEnd w:id="8"/>
    </w:p>
    <w:p w14:paraId="07EB13CA" w14:textId="77777777" w:rsidR="0026036E" w:rsidRPr="002C07F4" w:rsidRDefault="00000000">
      <w:pPr>
        <w:pStyle w:val="ListNumber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Cho </w:t>
      </w:r>
      <w:proofErr w:type="spellStart"/>
      <w:r w:rsidRPr="002C07F4">
        <w:rPr>
          <w:rFonts w:cs="Times New Roman"/>
          <w:szCs w:val="24"/>
        </w:rPr>
        <w:t>phép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IP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port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>.</w:t>
      </w:r>
    </w:p>
    <w:p w14:paraId="6062D9DD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TCP </w:t>
      </w:r>
      <w:proofErr w:type="spellStart"/>
      <w:r w:rsidRPr="002C07F4">
        <w:rPr>
          <w:rFonts w:cs="Times New Roman"/>
          <w:szCs w:val="24"/>
        </w:rPr>
        <w:t>giữa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peer.</w:t>
      </w:r>
    </w:p>
    <w:p w14:paraId="4B4CD6F0" w14:textId="77777777" w:rsidR="0026036E" w:rsidRPr="002C07F4" w:rsidRDefault="00000000">
      <w:pPr>
        <w:pStyle w:val="ListNumber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Cho </w:t>
      </w:r>
      <w:proofErr w:type="spellStart"/>
      <w:r w:rsidRPr="002C07F4">
        <w:rPr>
          <w:rFonts w:cs="Times New Roman"/>
          <w:szCs w:val="24"/>
        </w:rPr>
        <w:t>phép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>.</w:t>
      </w:r>
    </w:p>
    <w:p w14:paraId="5DDEA55B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Đóng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gói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cấu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trúc</w:t>
      </w:r>
      <w:proofErr w:type="spellEnd"/>
      <w:r w:rsidRPr="002C07F4">
        <w:rPr>
          <w:rFonts w:cs="Times New Roman"/>
          <w:szCs w:val="24"/>
        </w:rPr>
        <w:t xml:space="preserve"> JSON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dễ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>.</w:t>
      </w:r>
    </w:p>
    <w:p w14:paraId="417A6AAD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Tkinter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terminal.</w:t>
      </w:r>
    </w:p>
    <w:p w14:paraId="105B47CA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Threading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vụ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chạy</w:t>
      </w:r>
      <w:proofErr w:type="spellEnd"/>
      <w:r w:rsidRPr="002C07F4">
        <w:rPr>
          <w:rFonts w:cs="Times New Roman"/>
          <w:szCs w:val="24"/>
        </w:rPr>
        <w:t xml:space="preserve"> song </w:t>
      </w:r>
      <w:proofErr w:type="spellStart"/>
      <w:r w:rsidRPr="002C07F4">
        <w:rPr>
          <w:rFonts w:cs="Times New Roman"/>
          <w:szCs w:val="24"/>
        </w:rPr>
        <w:t>song</w:t>
      </w:r>
      <w:proofErr w:type="spellEnd"/>
      <w:r w:rsidRPr="002C07F4">
        <w:rPr>
          <w:rFonts w:cs="Times New Roman"/>
          <w:szCs w:val="24"/>
        </w:rPr>
        <w:t>.</w:t>
      </w:r>
    </w:p>
    <w:p w14:paraId="18DDDB2A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nhiều</w:t>
      </w:r>
      <w:proofErr w:type="spellEnd"/>
      <w:r w:rsidRPr="002C07F4">
        <w:rPr>
          <w:rFonts w:cs="Times New Roman"/>
          <w:szCs w:val="24"/>
        </w:rPr>
        <w:t xml:space="preserve"> peer.</w:t>
      </w:r>
    </w:p>
    <w:p w14:paraId="122D9860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Hỗ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gồm</w:t>
      </w:r>
      <w:proofErr w:type="spellEnd"/>
      <w:r w:rsidRPr="002C07F4">
        <w:rPr>
          <w:rFonts w:cs="Times New Roman"/>
          <w:szCs w:val="24"/>
        </w:rPr>
        <w:t xml:space="preserve"> Peer List, Avatar, Emoji, Reply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Forward.</w:t>
      </w:r>
    </w:p>
    <w:p w14:paraId="7A3B649A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9" w:name="_Toc240665693"/>
      <w:r w:rsidRPr="00CF7054">
        <w:rPr>
          <w:rFonts w:ascii="Times New Roman" w:hAnsi="Times New Roman" w:cs="Times New Roman"/>
          <w:color w:val="auto"/>
          <w:szCs w:val="28"/>
        </w:rPr>
        <w:t xml:space="preserve">2.3.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Luồng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xử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lý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dữ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liệu</w:t>
      </w:r>
      <w:bookmarkEnd w:id="9"/>
      <w:proofErr w:type="spellEnd"/>
    </w:p>
    <w:tbl>
      <w:tblPr>
        <w:tblStyle w:val="TableGrid"/>
        <w:tblW w:w="9518" w:type="dxa"/>
        <w:jc w:val="center"/>
        <w:tblLayout w:type="fixed"/>
        <w:tblLook w:val="04A0" w:firstRow="1" w:lastRow="0" w:firstColumn="1" w:lastColumn="0" w:noHBand="0" w:noVBand="1"/>
      </w:tblPr>
      <w:tblGrid>
        <w:gridCol w:w="4760"/>
        <w:gridCol w:w="4758"/>
      </w:tblGrid>
      <w:tr w:rsidR="0026036E" w:rsidRPr="00CF7054" w14:paraId="2E45FF74" w14:textId="77777777">
        <w:trPr>
          <w:jc w:val="center"/>
        </w:trPr>
        <w:tc>
          <w:tcPr>
            <w:tcW w:w="4759" w:type="dxa"/>
            <w:vAlign w:val="center"/>
          </w:tcPr>
          <w:p w14:paraId="538F5DF5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Nhóm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chức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năng</w:t>
            </w:r>
            <w:proofErr w:type="spellEnd"/>
          </w:p>
        </w:tc>
        <w:tc>
          <w:tcPr>
            <w:tcW w:w="4758" w:type="dxa"/>
            <w:vAlign w:val="center"/>
          </w:tcPr>
          <w:p w14:paraId="3E145D24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Nội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dung</w:t>
            </w:r>
          </w:p>
        </w:tc>
      </w:tr>
      <w:tr w:rsidR="0026036E" w:rsidRPr="00CF7054" w14:paraId="09BC9448" w14:textId="77777777">
        <w:trPr>
          <w:jc w:val="center"/>
        </w:trPr>
        <w:tc>
          <w:tcPr>
            <w:tcW w:w="4759" w:type="dxa"/>
            <w:vAlign w:val="center"/>
          </w:tcPr>
          <w:p w14:paraId="4E65C2A8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</w:p>
        </w:tc>
        <w:tc>
          <w:tcPr>
            <w:tcW w:w="4758" w:type="dxa"/>
            <w:vAlign w:val="center"/>
          </w:tcPr>
          <w:p w14:paraId="30E985BE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Nhập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IP/Port,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TCP,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trạng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thái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ngắt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</w:p>
        </w:tc>
      </w:tr>
      <w:tr w:rsidR="0026036E" w:rsidRPr="00CF7054" w14:paraId="2406ECBE" w14:textId="77777777">
        <w:trPr>
          <w:jc w:val="center"/>
        </w:trPr>
        <w:tc>
          <w:tcPr>
            <w:tcW w:w="4759" w:type="dxa"/>
            <w:vAlign w:val="center"/>
          </w:tcPr>
          <w:p w14:paraId="229141DC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Chat</w:t>
            </w:r>
          </w:p>
        </w:tc>
        <w:tc>
          <w:tcPr>
            <w:tcW w:w="4758" w:type="dxa"/>
            <w:vAlign w:val="center"/>
          </w:tcPr>
          <w:p w14:paraId="39985523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Nhập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gửi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nhận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hiển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thị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tin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nhắn</w:t>
            </w:r>
            <w:proofErr w:type="spellEnd"/>
          </w:p>
        </w:tc>
      </w:tr>
      <w:tr w:rsidR="0026036E" w:rsidRPr="00CF7054" w14:paraId="215778B4" w14:textId="77777777">
        <w:trPr>
          <w:jc w:val="center"/>
        </w:trPr>
        <w:tc>
          <w:tcPr>
            <w:tcW w:w="4759" w:type="dxa"/>
            <w:vAlign w:val="center"/>
          </w:tcPr>
          <w:p w14:paraId="38B50460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Protocol</w:t>
            </w:r>
          </w:p>
        </w:tc>
        <w:tc>
          <w:tcPr>
            <w:tcW w:w="4758" w:type="dxa"/>
            <w:vAlign w:val="center"/>
          </w:tcPr>
          <w:p w14:paraId="13759811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Đóng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gói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/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giải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JSON, message ID,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reply_to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is_forwarded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, avatar_base64</w:t>
            </w:r>
          </w:p>
        </w:tc>
      </w:tr>
      <w:tr w:rsidR="0026036E" w:rsidRPr="00CF7054" w14:paraId="732E6CB3" w14:textId="77777777">
        <w:trPr>
          <w:jc w:val="center"/>
        </w:trPr>
        <w:tc>
          <w:tcPr>
            <w:tcW w:w="4759" w:type="dxa"/>
            <w:vAlign w:val="center"/>
          </w:tcPr>
          <w:p w14:paraId="33BE5188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Peer List</w:t>
            </w:r>
          </w:p>
        </w:tc>
        <w:tc>
          <w:tcPr>
            <w:tcW w:w="4758" w:type="dxa"/>
            <w:vAlign w:val="center"/>
          </w:tcPr>
          <w:p w14:paraId="274A9477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Hiển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thị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danh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sách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peer,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tìm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kiếm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trạng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thái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Online/Offline</w:t>
            </w:r>
          </w:p>
        </w:tc>
      </w:tr>
      <w:tr w:rsidR="0026036E" w:rsidRPr="00CF7054" w14:paraId="777DC996" w14:textId="77777777">
        <w:trPr>
          <w:jc w:val="center"/>
        </w:trPr>
        <w:tc>
          <w:tcPr>
            <w:tcW w:w="4759" w:type="dxa"/>
            <w:vAlign w:val="center"/>
          </w:tcPr>
          <w:p w14:paraId="570CF634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Avatar</w:t>
            </w:r>
          </w:p>
        </w:tc>
        <w:tc>
          <w:tcPr>
            <w:tcW w:w="4758" w:type="dxa"/>
            <w:vAlign w:val="center"/>
          </w:tcPr>
          <w:p w14:paraId="274E0761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Chọn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/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thay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đổi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ảnh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đại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diện</w:t>
            </w:r>
            <w:proofErr w:type="spellEnd"/>
          </w:p>
        </w:tc>
      </w:tr>
      <w:tr w:rsidR="0026036E" w:rsidRPr="00CF7054" w14:paraId="71F4CF1D" w14:textId="77777777">
        <w:trPr>
          <w:jc w:val="center"/>
        </w:trPr>
        <w:tc>
          <w:tcPr>
            <w:tcW w:w="4759" w:type="dxa"/>
            <w:vAlign w:val="center"/>
          </w:tcPr>
          <w:p w14:paraId="2FAB65EC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Emoji</w:t>
            </w:r>
          </w:p>
        </w:tc>
        <w:tc>
          <w:tcPr>
            <w:tcW w:w="4758" w:type="dxa"/>
            <w:vAlign w:val="center"/>
          </w:tcPr>
          <w:p w14:paraId="5D71CDE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Mở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cửa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sổ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chọn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emoji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đưa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emoji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nội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dung chat</w:t>
            </w:r>
          </w:p>
        </w:tc>
      </w:tr>
      <w:tr w:rsidR="0026036E" w:rsidRPr="00CF7054" w14:paraId="2B1DB438" w14:textId="77777777">
        <w:trPr>
          <w:jc w:val="center"/>
        </w:trPr>
        <w:tc>
          <w:tcPr>
            <w:tcW w:w="4759" w:type="dxa"/>
            <w:vAlign w:val="center"/>
          </w:tcPr>
          <w:p w14:paraId="57BA6E37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Reply/Forward</w:t>
            </w:r>
          </w:p>
        </w:tc>
        <w:tc>
          <w:tcPr>
            <w:tcW w:w="4758" w:type="dxa"/>
            <w:vAlign w:val="center"/>
          </w:tcPr>
          <w:p w14:paraId="2623165D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Xây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dựng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metadata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nền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tảng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để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tích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hợp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luồng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chat</w:t>
            </w:r>
          </w:p>
        </w:tc>
      </w:tr>
    </w:tbl>
    <w:p w14:paraId="2D97984B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0" w:name="_Toc240665694"/>
      <w:r w:rsidRPr="00CF7054">
        <w:rPr>
          <w:rFonts w:ascii="Times New Roman" w:hAnsi="Times New Roman" w:cs="Times New Roman"/>
          <w:color w:val="auto"/>
          <w:szCs w:val="28"/>
        </w:rPr>
        <w:lastRenderedPageBreak/>
        <w:t xml:space="preserve">2.4.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Giới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hạn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của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phiên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bản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hiện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tại</w:t>
      </w:r>
      <w:bookmarkEnd w:id="10"/>
      <w:proofErr w:type="spellEnd"/>
    </w:p>
    <w:p w14:paraId="2BBA47D2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Trong </w:t>
      </w:r>
      <w:proofErr w:type="spellStart"/>
      <w:r w:rsidRPr="002C07F4">
        <w:rPr>
          <w:rFonts w:cs="Times New Roman"/>
          <w:szCs w:val="24"/>
        </w:rPr>
        <w:t>báo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môn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học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phân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biệt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rõ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mức</w:t>
      </w:r>
      <w:proofErr w:type="spellEnd"/>
      <w:r w:rsidRPr="002C07F4">
        <w:rPr>
          <w:rFonts w:cs="Times New Roman"/>
          <w:szCs w:val="24"/>
        </w:rPr>
        <w:t xml:space="preserve">: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chạy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code/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đang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phân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biệt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tế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repository.</w:t>
      </w:r>
    </w:p>
    <w:p w14:paraId="2461FD36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5E3BC3C0" w14:textId="77777777" w:rsidR="0026036E" w:rsidRPr="00CF7054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11" w:name="_Toc240665695"/>
      <w:r w:rsidRPr="00CF7054">
        <w:rPr>
          <w:rFonts w:ascii="Times New Roman" w:hAnsi="Times New Roman" w:cs="Times New Roman"/>
          <w:color w:val="auto"/>
          <w:szCs w:val="32"/>
        </w:rPr>
        <w:lastRenderedPageBreak/>
        <w:t>CHƯƠNG 3. CƠ SỞ LÝ THUYẾT VÀ BẢO MẬT</w:t>
      </w:r>
      <w:bookmarkEnd w:id="11"/>
    </w:p>
    <w:p w14:paraId="35D1935D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2" w:name="_Toc240665696"/>
      <w:r w:rsidRPr="00CF7054">
        <w:rPr>
          <w:rFonts w:ascii="Times New Roman" w:hAnsi="Times New Roman" w:cs="Times New Roman"/>
          <w:color w:val="auto"/>
          <w:szCs w:val="28"/>
        </w:rPr>
        <w:t xml:space="preserve">3.1.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Mô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hình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Peer-to-Peer</w:t>
      </w:r>
      <w:bookmarkEnd w:id="12"/>
    </w:p>
    <w:p w14:paraId="440F1EDE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Peer-to-Peer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mô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vai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trò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ngang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hàng</w:t>
      </w:r>
      <w:proofErr w:type="spellEnd"/>
      <w:r w:rsidRPr="002C07F4">
        <w:rPr>
          <w:rFonts w:cs="Times New Roman"/>
          <w:szCs w:val="24"/>
        </w:rPr>
        <w:t xml:space="preserve">. Trong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chủ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đến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khác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nhưng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đồng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lắng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nghe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đến</w:t>
      </w:r>
      <w:proofErr w:type="spellEnd"/>
      <w:r w:rsidRPr="002C07F4">
        <w:rPr>
          <w:rFonts w:cs="Times New Roman"/>
          <w:szCs w:val="24"/>
        </w:rPr>
        <w:t>.</w:t>
      </w:r>
    </w:p>
    <w:p w14:paraId="131FFA73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Luồng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mô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ngắn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gọn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>:</w:t>
      </w:r>
    </w:p>
    <w:p w14:paraId="4CD7D269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Peer </w:t>
      </w:r>
      <w:proofErr w:type="gramStart"/>
      <w:r w:rsidRPr="002C07F4">
        <w:rPr>
          <w:rFonts w:ascii="Times New Roman" w:hAnsi="Times New Roman" w:cs="Times New Roman"/>
          <w:sz w:val="24"/>
          <w:szCs w:val="24"/>
        </w:rPr>
        <w:t>A  &lt;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──────── TCP Socket ────────&gt;  Peer B</w:t>
      </w:r>
    </w:p>
    <w:p w14:paraId="0EAFEEAC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3" w:name="_Toc240665697"/>
      <w:r w:rsidRPr="00CF7054">
        <w:rPr>
          <w:rFonts w:ascii="Times New Roman" w:hAnsi="Times New Roman" w:cs="Times New Roman"/>
          <w:color w:val="auto"/>
          <w:szCs w:val="28"/>
        </w:rPr>
        <w:t xml:space="preserve">3.2. TCP Socket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truyền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dữ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liệu</w:t>
      </w:r>
      <w:bookmarkEnd w:id="13"/>
      <w:proofErr w:type="spellEnd"/>
    </w:p>
    <w:p w14:paraId="0E63FEE0" w14:textId="77777777" w:rsidR="0026036E" w:rsidRPr="00C05D01" w:rsidRDefault="00000000">
      <w:pPr>
        <w:ind w:firstLine="425"/>
        <w:rPr>
          <w:rFonts w:cs="Times New Roman"/>
          <w:szCs w:val="24"/>
        </w:rPr>
      </w:pPr>
      <w:r w:rsidRPr="00C05D01">
        <w:rPr>
          <w:rFonts w:cs="Times New Roman"/>
          <w:szCs w:val="24"/>
        </w:rPr>
        <w:t xml:space="preserve">TCP </w:t>
      </w:r>
      <w:proofErr w:type="spellStart"/>
      <w:r w:rsidRPr="00C05D01">
        <w:rPr>
          <w:rFonts w:cs="Times New Roman"/>
          <w:szCs w:val="24"/>
        </w:rPr>
        <w:t>là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giao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thức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hướng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kết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nối</w:t>
      </w:r>
      <w:proofErr w:type="spellEnd"/>
      <w:r w:rsidRPr="00C05D01">
        <w:rPr>
          <w:rFonts w:cs="Times New Roman"/>
          <w:szCs w:val="24"/>
        </w:rPr>
        <w:t xml:space="preserve">. </w:t>
      </w:r>
      <w:proofErr w:type="spellStart"/>
      <w:r w:rsidRPr="00C05D01">
        <w:rPr>
          <w:rFonts w:cs="Times New Roman"/>
          <w:szCs w:val="24"/>
        </w:rPr>
        <w:t>Phía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nhận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tạo</w:t>
      </w:r>
      <w:proofErr w:type="spellEnd"/>
      <w:r w:rsidRPr="00C05D01">
        <w:rPr>
          <w:rFonts w:cs="Times New Roman"/>
          <w:szCs w:val="24"/>
        </w:rPr>
        <w:t xml:space="preserve"> socket, bind </w:t>
      </w:r>
      <w:proofErr w:type="spellStart"/>
      <w:r w:rsidRPr="00C05D01">
        <w:rPr>
          <w:rFonts w:cs="Times New Roman"/>
          <w:szCs w:val="24"/>
        </w:rPr>
        <w:t>vào</w:t>
      </w:r>
      <w:proofErr w:type="spellEnd"/>
      <w:r w:rsidRPr="00C05D01">
        <w:rPr>
          <w:rFonts w:cs="Times New Roman"/>
          <w:szCs w:val="24"/>
        </w:rPr>
        <w:t xml:space="preserve"> port </w:t>
      </w:r>
      <w:proofErr w:type="spellStart"/>
      <w:r w:rsidRPr="00C05D01">
        <w:rPr>
          <w:rFonts w:cs="Times New Roman"/>
          <w:szCs w:val="24"/>
        </w:rPr>
        <w:t>và</w:t>
      </w:r>
      <w:proofErr w:type="spellEnd"/>
      <w:r w:rsidRPr="00C05D01">
        <w:rPr>
          <w:rFonts w:cs="Times New Roman"/>
          <w:szCs w:val="24"/>
        </w:rPr>
        <w:t xml:space="preserve"> listen; </w:t>
      </w:r>
      <w:proofErr w:type="spellStart"/>
      <w:r w:rsidRPr="00C05D01">
        <w:rPr>
          <w:rFonts w:cs="Times New Roman"/>
          <w:szCs w:val="24"/>
        </w:rPr>
        <w:t>phía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chủ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động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tạo</w:t>
      </w:r>
      <w:proofErr w:type="spellEnd"/>
      <w:r w:rsidRPr="00C05D01">
        <w:rPr>
          <w:rFonts w:cs="Times New Roman"/>
          <w:szCs w:val="24"/>
        </w:rPr>
        <w:t xml:space="preserve"> socket </w:t>
      </w:r>
      <w:proofErr w:type="spellStart"/>
      <w:r w:rsidRPr="00C05D01">
        <w:rPr>
          <w:rFonts w:cs="Times New Roman"/>
          <w:szCs w:val="24"/>
        </w:rPr>
        <w:t>và</w:t>
      </w:r>
      <w:proofErr w:type="spellEnd"/>
      <w:r w:rsidRPr="00C05D01">
        <w:rPr>
          <w:rFonts w:cs="Times New Roman"/>
          <w:szCs w:val="24"/>
        </w:rPr>
        <w:t xml:space="preserve"> connect </w:t>
      </w:r>
      <w:proofErr w:type="spellStart"/>
      <w:r w:rsidRPr="00C05D01">
        <w:rPr>
          <w:rFonts w:cs="Times New Roman"/>
          <w:szCs w:val="24"/>
        </w:rPr>
        <w:t>đến</w:t>
      </w:r>
      <w:proofErr w:type="spellEnd"/>
      <w:r w:rsidRPr="00C05D01">
        <w:rPr>
          <w:rFonts w:cs="Times New Roman"/>
          <w:szCs w:val="24"/>
        </w:rPr>
        <w:t xml:space="preserve"> IP/port </w:t>
      </w:r>
      <w:proofErr w:type="spellStart"/>
      <w:r w:rsidRPr="00C05D01">
        <w:rPr>
          <w:rFonts w:cs="Times New Roman"/>
          <w:szCs w:val="24"/>
        </w:rPr>
        <w:t>của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phía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nhận</w:t>
      </w:r>
      <w:proofErr w:type="spellEnd"/>
      <w:r w:rsidRPr="00C05D01">
        <w:rPr>
          <w:rFonts w:cs="Times New Roman"/>
          <w:szCs w:val="24"/>
        </w:rPr>
        <w:t xml:space="preserve">. Trong code, socket </w:t>
      </w:r>
      <w:proofErr w:type="spellStart"/>
      <w:r w:rsidRPr="00C05D01">
        <w:rPr>
          <w:rFonts w:cs="Times New Roman"/>
          <w:szCs w:val="24"/>
        </w:rPr>
        <w:t>sử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dụng</w:t>
      </w:r>
      <w:proofErr w:type="spellEnd"/>
      <w:r w:rsidRPr="00C05D01">
        <w:rPr>
          <w:rFonts w:cs="Times New Roman"/>
          <w:szCs w:val="24"/>
        </w:rPr>
        <w:t xml:space="preserve"> AF_INET </w:t>
      </w:r>
      <w:proofErr w:type="spellStart"/>
      <w:r w:rsidRPr="00C05D01">
        <w:rPr>
          <w:rFonts w:cs="Times New Roman"/>
          <w:szCs w:val="24"/>
        </w:rPr>
        <w:t>và</w:t>
      </w:r>
      <w:proofErr w:type="spellEnd"/>
      <w:r w:rsidRPr="00C05D01">
        <w:rPr>
          <w:rFonts w:cs="Times New Roman"/>
          <w:szCs w:val="24"/>
        </w:rPr>
        <w:t xml:space="preserve"> SOCK_STREAM, </w:t>
      </w:r>
      <w:proofErr w:type="spellStart"/>
      <w:r w:rsidRPr="00C05D01">
        <w:rPr>
          <w:rFonts w:cs="Times New Roman"/>
          <w:szCs w:val="24"/>
        </w:rPr>
        <w:t>tương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ứng</w:t>
      </w:r>
      <w:proofErr w:type="spellEnd"/>
      <w:r w:rsidRPr="00C05D01">
        <w:rPr>
          <w:rFonts w:cs="Times New Roman"/>
          <w:szCs w:val="24"/>
        </w:rPr>
        <w:t xml:space="preserve"> </w:t>
      </w:r>
      <w:proofErr w:type="spellStart"/>
      <w:r w:rsidRPr="00C05D01">
        <w:rPr>
          <w:rFonts w:cs="Times New Roman"/>
          <w:szCs w:val="24"/>
        </w:rPr>
        <w:t>với</w:t>
      </w:r>
      <w:proofErr w:type="spellEnd"/>
      <w:r w:rsidRPr="00C05D01">
        <w:rPr>
          <w:rFonts w:cs="Times New Roman"/>
          <w:szCs w:val="24"/>
        </w:rPr>
        <w:t xml:space="preserve"> IPv4 </w:t>
      </w:r>
      <w:proofErr w:type="spellStart"/>
      <w:r w:rsidRPr="00C05D01">
        <w:rPr>
          <w:rFonts w:cs="Times New Roman"/>
          <w:szCs w:val="24"/>
        </w:rPr>
        <w:t>và</w:t>
      </w:r>
      <w:proofErr w:type="spellEnd"/>
      <w:r w:rsidRPr="00C05D01">
        <w:rPr>
          <w:rFonts w:cs="Times New Roman"/>
          <w:szCs w:val="24"/>
        </w:rPr>
        <w:t xml:space="preserve"> TCP.</w:t>
      </w:r>
    </w:p>
    <w:p w14:paraId="2D35884E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C05D01">
        <w:rPr>
          <w:rFonts w:ascii="Times New Roman" w:hAnsi="Times New Roman" w:cs="Times New Roman"/>
          <w:sz w:val="24"/>
          <w:szCs w:val="24"/>
        </w:rPr>
        <w:t>(</w:t>
      </w:r>
    </w:p>
    <w:p w14:paraId="79BAE343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,</w:t>
      </w:r>
    </w:p>
    <w:p w14:paraId="11AD73C2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_STREAM</w:t>
      </w:r>
      <w:proofErr w:type="spellEnd"/>
    </w:p>
    <w:p w14:paraId="463E9B0A" w14:textId="77777777" w:rsidR="0026036E" w:rsidRPr="002C07F4" w:rsidRDefault="00000000">
      <w:pPr>
        <w:pStyle w:val="Code"/>
        <w:rPr>
          <w:rFonts w:ascii="Times New Roman" w:hAnsi="Times New Roman" w:cs="Times New Roman"/>
          <w:sz w:val="22"/>
        </w:rPr>
      </w:pPr>
      <w:r w:rsidRPr="002C07F4">
        <w:rPr>
          <w:rFonts w:ascii="Times New Roman" w:hAnsi="Times New Roman" w:cs="Times New Roman"/>
          <w:sz w:val="22"/>
        </w:rPr>
        <w:t>)</w:t>
      </w:r>
    </w:p>
    <w:p w14:paraId="6ACEA5FF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4" w:name="_Toc240665698"/>
      <w:r w:rsidRPr="00CF7054">
        <w:rPr>
          <w:rFonts w:ascii="Times New Roman" w:hAnsi="Times New Roman" w:cs="Times New Roman"/>
          <w:color w:val="auto"/>
          <w:szCs w:val="28"/>
        </w:rPr>
        <w:t xml:space="preserve">3.3. IP, Port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phát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hiện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Peer</w:t>
      </w:r>
      <w:bookmarkEnd w:id="14"/>
    </w:p>
    <w:p w14:paraId="14C31FE6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IP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chỉ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hoặc</w:t>
      </w:r>
      <w:proofErr w:type="spellEnd"/>
      <w:r w:rsidRPr="002C07F4">
        <w:rPr>
          <w:rFonts w:cs="Times New Roman"/>
          <w:szCs w:val="24"/>
        </w:rPr>
        <w:t xml:space="preserve"> interface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còn</w:t>
      </w:r>
      <w:proofErr w:type="spellEnd"/>
      <w:r w:rsidRPr="002C07F4">
        <w:rPr>
          <w:rFonts w:cs="Times New Roman"/>
          <w:szCs w:val="24"/>
        </w:rPr>
        <w:t xml:space="preserve"> port </w:t>
      </w:r>
      <w:proofErr w:type="spellStart"/>
      <w:r w:rsidRPr="002C07F4">
        <w:rPr>
          <w:rFonts w:cs="Times New Roman"/>
          <w:szCs w:val="24"/>
        </w:rPr>
        <w:t>xác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định</w:t>
      </w:r>
      <w:proofErr w:type="spellEnd"/>
      <w:r w:rsidRPr="002C07F4">
        <w:rPr>
          <w:rFonts w:cs="Times New Roman"/>
          <w:szCs w:val="24"/>
        </w:rPr>
        <w:t xml:space="preserve"> endpoint </w:t>
      </w:r>
      <w:proofErr w:type="spellStart"/>
      <w:r w:rsidRPr="002C07F4">
        <w:rPr>
          <w:rFonts w:cs="Times New Roman"/>
          <w:szCs w:val="24"/>
        </w:rPr>
        <w:t>mà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đang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lắng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nghe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Ví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tài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kịch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Peer A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port 5000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Peer B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port 5001.</w:t>
      </w:r>
    </w:p>
    <w:p w14:paraId="1CAB8290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5" w:name="_Toc240665699"/>
      <w:r w:rsidRPr="00CF7054">
        <w:rPr>
          <w:rFonts w:ascii="Times New Roman" w:hAnsi="Times New Roman" w:cs="Times New Roman"/>
          <w:color w:val="auto"/>
          <w:szCs w:val="28"/>
        </w:rPr>
        <w:t xml:space="preserve">3.4. Threading, Queue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cập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nhật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GUI</w:t>
      </w:r>
      <w:bookmarkEnd w:id="15"/>
    </w:p>
    <w:p w14:paraId="7ABC9724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Nếu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gọi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proofErr w:type="gramStart"/>
      <w:r w:rsidRPr="002C07F4">
        <w:rPr>
          <w:rFonts w:cs="Times New Roman"/>
          <w:szCs w:val="24"/>
        </w:rPr>
        <w:t>recv</w:t>
      </w:r>
      <w:proofErr w:type="spellEnd"/>
      <w:r w:rsidRPr="002C07F4">
        <w:rPr>
          <w:rFonts w:cs="Times New Roman"/>
          <w:szCs w:val="24"/>
        </w:rPr>
        <w:t>(</w:t>
      </w:r>
      <w:proofErr w:type="gramEnd"/>
      <w:r w:rsidRPr="002C07F4">
        <w:rPr>
          <w:rFonts w:cs="Times New Roman"/>
          <w:szCs w:val="24"/>
        </w:rPr>
        <w:t xml:space="preserve">)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trên</w:t>
      </w:r>
      <w:proofErr w:type="spellEnd"/>
      <w:r w:rsidRPr="002C07F4">
        <w:rPr>
          <w:rFonts w:cs="Times New Roman"/>
          <w:szCs w:val="24"/>
        </w:rPr>
        <w:t xml:space="preserve"> main thread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chờ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Vì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vậy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sang thread </w:t>
      </w:r>
      <w:proofErr w:type="spellStart"/>
      <w:r w:rsidRPr="002C07F4">
        <w:rPr>
          <w:rFonts w:cs="Times New Roman"/>
          <w:szCs w:val="24"/>
        </w:rPr>
        <w:t>riêng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Tkinter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tục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hồi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đang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>.</w:t>
      </w:r>
    </w:p>
    <w:p w14:paraId="2FFF2F33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threading.Thread</w:t>
      </w:r>
      <w:proofErr w:type="spellEnd"/>
      <w:proofErr w:type="gramEnd"/>
      <w:r w:rsidRPr="002C07F4">
        <w:rPr>
          <w:rFonts w:ascii="Times New Roman" w:hAnsi="Times New Roman" w:cs="Times New Roman"/>
          <w:sz w:val="24"/>
          <w:szCs w:val="24"/>
        </w:rPr>
        <w:t>(</w:t>
      </w:r>
    </w:p>
    <w:p w14:paraId="6BC27963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target=</w:t>
      </w:r>
      <w:proofErr w:type="gramStart"/>
      <w:r w:rsidRPr="002C07F4">
        <w:rPr>
          <w:rFonts w:ascii="Times New Roman" w:hAnsi="Times New Roman" w:cs="Times New Roman"/>
          <w:sz w:val="24"/>
          <w:szCs w:val="24"/>
        </w:rPr>
        <w:t>self._</w:t>
      </w:r>
      <w:proofErr w:type="spellStart"/>
      <w:proofErr w:type="gramEnd"/>
      <w:r w:rsidRPr="002C07F4">
        <w:rPr>
          <w:rFonts w:ascii="Times New Roman" w:hAnsi="Times New Roman" w:cs="Times New Roman"/>
          <w:sz w:val="24"/>
          <w:szCs w:val="24"/>
        </w:rPr>
        <w:t>connect_thread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,</w:t>
      </w:r>
    </w:p>
    <w:p w14:paraId="1EB7BE35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args</w:t>
      </w:r>
      <w:proofErr w:type="spellEnd"/>
      <w:proofErr w:type="gramStart"/>
      <w:r w:rsidRPr="002C07F4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2C07F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, port),</w:t>
      </w:r>
    </w:p>
    <w:p w14:paraId="0A08B8D2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daemon=True</w:t>
      </w:r>
    </w:p>
    <w:p w14:paraId="0BA7014C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gramStart"/>
      <w:r w:rsidRPr="002C07F4">
        <w:rPr>
          <w:rFonts w:ascii="Times New Roman" w:hAnsi="Times New Roman" w:cs="Times New Roman"/>
          <w:sz w:val="24"/>
          <w:szCs w:val="24"/>
        </w:rPr>
        <w:t>).start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()</w:t>
      </w:r>
    </w:p>
    <w:p w14:paraId="20E96C25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6" w:name="_Toc240665700"/>
      <w:r w:rsidRPr="00CF7054">
        <w:rPr>
          <w:rFonts w:ascii="Times New Roman" w:hAnsi="Times New Roman" w:cs="Times New Roman"/>
          <w:color w:val="auto"/>
          <w:szCs w:val="28"/>
        </w:rPr>
        <w:t xml:space="preserve">3.5.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Kiến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trúc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xử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lý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message</w:t>
      </w:r>
      <w:bookmarkEnd w:id="16"/>
    </w:p>
    <w:p w14:paraId="35E68F60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GUI</w:t>
      </w:r>
    </w:p>
    <w:p w14:paraId="691717BC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lastRenderedPageBreak/>
        <w:t xml:space="preserve">  ↓</w:t>
      </w:r>
    </w:p>
    <w:p w14:paraId="35F67A8A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Message Protocol</w:t>
      </w:r>
    </w:p>
    <w:p w14:paraId="4BC7C18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4958E14A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P2P Connection</w:t>
      </w:r>
    </w:p>
    <w:p w14:paraId="71C7AE05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146BE35D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TCP Socket</w:t>
      </w:r>
    </w:p>
    <w:p w14:paraId="09FE2FD8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777E28C3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Peer</w:t>
      </w:r>
    </w:p>
    <w:p w14:paraId="3DEEC2FE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Ở </w:t>
      </w:r>
      <w:proofErr w:type="spellStart"/>
      <w:r w:rsidRPr="002C07F4">
        <w:rPr>
          <w:rFonts w:cs="Times New Roman"/>
          <w:szCs w:val="24"/>
        </w:rPr>
        <w:t>chiều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hướng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lại</w:t>
      </w:r>
      <w:proofErr w:type="spellEnd"/>
      <w:r w:rsidRPr="002C07F4">
        <w:rPr>
          <w:rFonts w:cs="Times New Roman"/>
          <w:szCs w:val="24"/>
        </w:rPr>
        <w:t xml:space="preserve">: TCP Socket → P2P Connection → Message Protocol → GUI.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thành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module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nhiệm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vụ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rõ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ràng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thuận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hơn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song </w:t>
      </w:r>
      <w:proofErr w:type="spellStart"/>
      <w:r w:rsidRPr="002C07F4">
        <w:rPr>
          <w:rFonts w:cs="Times New Roman"/>
          <w:szCs w:val="24"/>
        </w:rPr>
        <w:t>song</w:t>
      </w:r>
      <w:proofErr w:type="spellEnd"/>
      <w:r w:rsidRPr="002C07F4">
        <w:rPr>
          <w:rFonts w:cs="Times New Roman"/>
          <w:szCs w:val="24"/>
        </w:rPr>
        <w:t>.</w:t>
      </w:r>
    </w:p>
    <w:p w14:paraId="0BBB5162" w14:textId="77777777" w:rsidR="0026036E" w:rsidRPr="00CF7054" w:rsidRDefault="0026036E">
      <w:pPr>
        <w:rPr>
          <w:rFonts w:cs="Times New Roman"/>
          <w:sz w:val="28"/>
          <w:szCs w:val="28"/>
        </w:rPr>
      </w:pPr>
    </w:p>
    <w:p w14:paraId="2C2DDE8A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7" w:name="_Toc240665701"/>
      <w:r w:rsidRPr="00CF7054">
        <w:rPr>
          <w:rFonts w:ascii="Times New Roman" w:hAnsi="Times New Roman" w:cs="Times New Roman"/>
          <w:color w:val="auto"/>
          <w:szCs w:val="28"/>
        </w:rPr>
        <w:t>3.6. C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ác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module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chính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vấn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đề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bảo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mật</w:t>
      </w:r>
      <w:bookmarkEnd w:id="17"/>
      <w:proofErr w:type="spellEnd"/>
    </w:p>
    <w:p w14:paraId="76BF27F9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18" w:name="_Toc240665702"/>
      <w:r w:rsidRPr="00CF7054">
        <w:rPr>
          <w:rFonts w:ascii="Times New Roman" w:hAnsi="Times New Roman" w:cs="Times New Roman"/>
          <w:color w:val="auto"/>
          <w:szCs w:val="28"/>
        </w:rPr>
        <w:t xml:space="preserve">3.7.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Định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hướng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bảo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mật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truyền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file</w:t>
      </w:r>
      <w:bookmarkEnd w:id="18"/>
    </w:p>
    <w:p w14:paraId="1E6D857A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Theo </w:t>
      </w:r>
      <w:proofErr w:type="spellStart"/>
      <w:r w:rsidRPr="002C07F4">
        <w:rPr>
          <w:rFonts w:cs="Times New Roman"/>
          <w:szCs w:val="24"/>
        </w:rPr>
        <w:t>dàn</w:t>
      </w:r>
      <w:proofErr w:type="spellEnd"/>
      <w:r w:rsidRPr="002C07F4">
        <w:rPr>
          <w:rFonts w:cs="Times New Roman"/>
          <w:szCs w:val="24"/>
        </w:rPr>
        <w:t xml:space="preserve"> ý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hệ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phát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thêm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đổi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khóa</w:t>
      </w:r>
      <w:proofErr w:type="spellEnd"/>
      <w:r w:rsidRPr="002C07F4">
        <w:rPr>
          <w:rFonts w:cs="Times New Roman"/>
          <w:szCs w:val="24"/>
        </w:rPr>
        <w:t xml:space="preserve"> RSA-2048, </w:t>
      </w:r>
      <w:proofErr w:type="spellStart"/>
      <w:r w:rsidRPr="002C07F4">
        <w:rPr>
          <w:rFonts w:cs="Times New Roman"/>
          <w:szCs w:val="24"/>
        </w:rPr>
        <w:t>mã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hóa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xứng</w:t>
      </w:r>
      <w:proofErr w:type="spellEnd"/>
      <w:r w:rsidRPr="002C07F4">
        <w:rPr>
          <w:rFonts w:cs="Times New Roman"/>
          <w:szCs w:val="24"/>
        </w:rPr>
        <w:t xml:space="preserve"> Fernet/AES,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vẹn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bằng</w:t>
      </w:r>
      <w:proofErr w:type="spellEnd"/>
      <w:r w:rsidRPr="002C07F4">
        <w:rPr>
          <w:rFonts w:cs="Times New Roman"/>
          <w:szCs w:val="24"/>
        </w:rPr>
        <w:t xml:space="preserve"> SHA-256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 xml:space="preserve"> TOFU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nhớ</w:t>
      </w:r>
      <w:proofErr w:type="spellEnd"/>
      <w:r w:rsidRPr="002C07F4">
        <w:rPr>
          <w:rFonts w:cs="Times New Roman"/>
          <w:szCs w:val="24"/>
        </w:rPr>
        <w:t xml:space="preserve"> fingerprint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Peer. </w:t>
      </w:r>
      <w:proofErr w:type="spellStart"/>
      <w:r w:rsidRPr="002C07F4">
        <w:rPr>
          <w:rFonts w:cs="Times New Roman"/>
          <w:szCs w:val="24"/>
        </w:rPr>
        <w:t>Tuy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nhiên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nguồn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cáo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độc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lập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vì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vậy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như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hướng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luận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thành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Tương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tự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file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từng</w:t>
      </w:r>
      <w:proofErr w:type="spellEnd"/>
      <w:r w:rsidRPr="002C07F4">
        <w:rPr>
          <w:rFonts w:cs="Times New Roman"/>
          <w:szCs w:val="24"/>
        </w:rPr>
        <w:t xml:space="preserve"> chunk 64KB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tra</w:t>
      </w:r>
      <w:proofErr w:type="spellEnd"/>
      <w:r w:rsidRPr="002C07F4">
        <w:rPr>
          <w:rFonts w:cs="Times New Roman"/>
          <w:szCs w:val="24"/>
        </w:rPr>
        <w:t xml:space="preserve"> SHA-256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hướng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ở </w:t>
      </w:r>
      <w:proofErr w:type="spellStart"/>
      <w:r w:rsidRPr="002C07F4">
        <w:rPr>
          <w:rFonts w:cs="Times New Roman"/>
          <w:szCs w:val="24"/>
        </w:rPr>
        <w:t>phiên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>.</w:t>
      </w:r>
    </w:p>
    <w:tbl>
      <w:tblPr>
        <w:tblStyle w:val="TableGrid"/>
        <w:tblW w:w="9518" w:type="dxa"/>
        <w:jc w:val="center"/>
        <w:tblLayout w:type="fixed"/>
        <w:tblLook w:val="04A0" w:firstRow="1" w:lastRow="0" w:firstColumn="1" w:lastColumn="0" w:noHBand="0" w:noVBand="1"/>
      </w:tblPr>
      <w:tblGrid>
        <w:gridCol w:w="4760"/>
        <w:gridCol w:w="4758"/>
      </w:tblGrid>
      <w:tr w:rsidR="0026036E" w:rsidRPr="002C07F4" w14:paraId="5BD18C3E" w14:textId="77777777">
        <w:trPr>
          <w:jc w:val="center"/>
        </w:trPr>
        <w:tc>
          <w:tcPr>
            <w:tcW w:w="4759" w:type="dxa"/>
            <w:vAlign w:val="center"/>
          </w:tcPr>
          <w:p w14:paraId="6AA6634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b/>
                <w:szCs w:val="24"/>
              </w:rPr>
              <w:t>Module</w:t>
            </w:r>
          </w:p>
        </w:tc>
        <w:tc>
          <w:tcPr>
            <w:tcW w:w="4758" w:type="dxa"/>
            <w:vAlign w:val="center"/>
          </w:tcPr>
          <w:p w14:paraId="0C3B58FD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b/>
                <w:szCs w:val="24"/>
              </w:rPr>
              <w:t xml:space="preserve">Vai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trò</w:t>
            </w:r>
            <w:proofErr w:type="spellEnd"/>
          </w:p>
        </w:tc>
      </w:tr>
      <w:tr w:rsidR="0026036E" w:rsidRPr="002C07F4" w14:paraId="103545CD" w14:textId="77777777">
        <w:trPr>
          <w:jc w:val="center"/>
        </w:trPr>
        <w:tc>
          <w:tcPr>
            <w:tcW w:w="4759" w:type="dxa"/>
            <w:vAlign w:val="center"/>
          </w:tcPr>
          <w:p w14:paraId="10FE186B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GUI.py</w:t>
            </w:r>
          </w:p>
        </w:tc>
        <w:tc>
          <w:tcPr>
            <w:tcW w:w="4758" w:type="dxa"/>
            <w:vAlign w:val="center"/>
          </w:tcPr>
          <w:p w14:paraId="7EFB77F1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Tạo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cửa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sổ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ô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nhập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nút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/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ngắt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/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gửi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khu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vực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hiển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thị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chat.</w:t>
            </w:r>
          </w:p>
        </w:tc>
      </w:tr>
      <w:tr w:rsidR="0026036E" w:rsidRPr="002C07F4" w14:paraId="21C34FDA" w14:textId="77777777">
        <w:trPr>
          <w:jc w:val="center"/>
        </w:trPr>
        <w:tc>
          <w:tcPr>
            <w:tcW w:w="4759" w:type="dxa"/>
            <w:vAlign w:val="center"/>
          </w:tcPr>
          <w:p w14:paraId="66C376A7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Message_protocol.py</w:t>
            </w:r>
          </w:p>
        </w:tc>
        <w:tc>
          <w:tcPr>
            <w:tcW w:w="4758" w:type="dxa"/>
            <w:vAlign w:val="center"/>
          </w:tcPr>
          <w:p w14:paraId="73ABD2CF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Tạo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JSON message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parse JSON message.</w:t>
            </w:r>
          </w:p>
        </w:tc>
      </w:tr>
      <w:tr w:rsidR="0026036E" w:rsidRPr="002C07F4" w14:paraId="5CFB8BB8" w14:textId="77777777">
        <w:trPr>
          <w:jc w:val="center"/>
        </w:trPr>
        <w:tc>
          <w:tcPr>
            <w:tcW w:w="4759" w:type="dxa"/>
            <w:vAlign w:val="center"/>
          </w:tcPr>
          <w:p w14:paraId="5CDB3363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p2p_connection.py</w:t>
            </w:r>
          </w:p>
        </w:tc>
        <w:tc>
          <w:tcPr>
            <w:tcW w:w="4758" w:type="dxa"/>
            <w:vAlign w:val="center"/>
          </w:tcPr>
          <w:p w14:paraId="604F4AF5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Tạo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listener, connect, send/receive,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quản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lý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peer, thread, validation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logging.</w:t>
            </w:r>
          </w:p>
        </w:tc>
      </w:tr>
    </w:tbl>
    <w:p w14:paraId="392BEF35" w14:textId="67F186E7" w:rsidR="0026036E" w:rsidRPr="00CF7054" w:rsidRDefault="00000000" w:rsidP="00CF7054">
      <w:pPr>
        <w:pStyle w:val="Heading2"/>
        <w:rPr>
          <w:rFonts w:ascii="Times New Roman" w:hAnsi="Times New Roman" w:cs="Times New Roman"/>
          <w:color w:val="auto"/>
          <w:szCs w:val="28"/>
        </w:rPr>
      </w:pPr>
      <w:r w:rsidRPr="00CF7054">
        <w:rPr>
          <w:rFonts w:ascii="Times New Roman" w:hAnsi="Times New Roman" w:cs="Times New Roman"/>
          <w:color w:val="auto"/>
          <w:szCs w:val="28"/>
        </w:rPr>
        <w:br w:type="page"/>
      </w:r>
    </w:p>
    <w:p w14:paraId="72AFDAF3" w14:textId="77777777" w:rsidR="00CF7054" w:rsidRPr="00CF7054" w:rsidRDefault="00CF7054" w:rsidP="00CF7054">
      <w:pPr>
        <w:rPr>
          <w:rFonts w:cs="Times New Roman"/>
        </w:rPr>
      </w:pPr>
    </w:p>
    <w:p w14:paraId="6584842A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19" w:name="_Toc240665703"/>
      <w:r w:rsidRPr="00C05D01">
        <w:rPr>
          <w:rFonts w:ascii="Times New Roman" w:hAnsi="Times New Roman" w:cs="Times New Roman"/>
          <w:color w:val="auto"/>
          <w:szCs w:val="32"/>
        </w:rPr>
        <w:t>CHƯƠNG 4. THIẾT KẾ VÀ CÀI ĐẶT CHƯƠNG TRÌNH</w:t>
      </w:r>
      <w:bookmarkEnd w:id="19"/>
    </w:p>
    <w:p w14:paraId="27CF3D24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0" w:name="_Toc240665704"/>
      <w:r w:rsidRPr="00CF7054">
        <w:rPr>
          <w:rFonts w:ascii="Times New Roman" w:hAnsi="Times New Roman" w:cs="Times New Roman"/>
          <w:color w:val="auto"/>
          <w:szCs w:val="28"/>
        </w:rPr>
        <w:t xml:space="preserve">4.1.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Cấu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trúc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repository</w:t>
      </w:r>
      <w:bookmarkEnd w:id="20"/>
    </w:p>
    <w:p w14:paraId="5469478C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LTM---UDM09---Chat-P2P/</w:t>
      </w:r>
    </w:p>
    <w:p w14:paraId="65EAABE9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├── Code/</w:t>
      </w:r>
    </w:p>
    <w:p w14:paraId="76D1F29E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│   ├── GUI.py</w:t>
      </w:r>
    </w:p>
    <w:p w14:paraId="6F558398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│   ├── Message_protocol.py</w:t>
      </w:r>
    </w:p>
    <w:p w14:paraId="3EA64326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│   └── p2p_connection.py</w:t>
      </w:r>
    </w:p>
    <w:p w14:paraId="0B6AD60F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├── DOCX/</w:t>
      </w:r>
    </w:p>
    <w:p w14:paraId="1CA2BB58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├── Extra/</w:t>
      </w:r>
    </w:p>
    <w:p w14:paraId="29F9D3C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├── PPTX/</w:t>
      </w:r>
    </w:p>
    <w:p w14:paraId="703EEEC1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├── Bảng_Phân_Công.xlsx</w:t>
      </w:r>
    </w:p>
    <w:p w14:paraId="395A646A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└── README.md</w:t>
      </w:r>
    </w:p>
    <w:p w14:paraId="5BCB0B8D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Cấu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trúc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chia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module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trộn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lẫn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file </w:t>
      </w:r>
      <w:proofErr w:type="spellStart"/>
      <w:r w:rsidRPr="002C07F4">
        <w:rPr>
          <w:rFonts w:cs="Times New Roman"/>
          <w:szCs w:val="24"/>
        </w:rPr>
        <w:t>duy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>.</w:t>
      </w:r>
    </w:p>
    <w:p w14:paraId="17870049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1" w:name="_Toc240665705"/>
      <w:r w:rsidRPr="00CF7054">
        <w:rPr>
          <w:rFonts w:ascii="Times New Roman" w:hAnsi="Times New Roman" w:cs="Times New Roman"/>
          <w:color w:val="auto"/>
          <w:szCs w:val="28"/>
        </w:rPr>
        <w:t>4.2. Module GUI.py</w:t>
      </w:r>
      <w:bookmarkEnd w:id="21"/>
    </w:p>
    <w:p w14:paraId="31229EC0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GUI.py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Tkinter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thành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gồm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Ngắt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label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khung</w:t>
      </w:r>
      <w:proofErr w:type="spellEnd"/>
      <w:r w:rsidRPr="002C07F4">
        <w:rPr>
          <w:rFonts w:cs="Times New Roman"/>
          <w:szCs w:val="24"/>
        </w:rPr>
        <w:t xml:space="preserve"> chat, ô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. Khi </w:t>
      </w:r>
      <w:proofErr w:type="spellStart"/>
      <w:r w:rsidRPr="002C07F4">
        <w:rPr>
          <w:rFonts w:cs="Times New Roman"/>
          <w:szCs w:val="24"/>
        </w:rPr>
        <w:t>chưa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thành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khóa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lại</w:t>
      </w:r>
      <w:proofErr w:type="spellEnd"/>
      <w:r w:rsidRPr="002C07F4">
        <w:rPr>
          <w:rFonts w:cs="Times New Roman"/>
          <w:szCs w:val="24"/>
        </w:rPr>
        <w:t>.</w:t>
      </w:r>
    </w:p>
    <w:p w14:paraId="1831085D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2C1A9EBE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scrolledtext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simpledialog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messagebox</w:t>
      </w:r>
      <w:proofErr w:type="spellEnd"/>
    </w:p>
    <w:p w14:paraId="1448B964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2" w:name="_Toc240665706"/>
      <w:r w:rsidRPr="00CF7054">
        <w:rPr>
          <w:rFonts w:ascii="Times New Roman" w:hAnsi="Times New Roman" w:cs="Times New Roman"/>
          <w:color w:val="auto"/>
          <w:szCs w:val="28"/>
        </w:rPr>
        <w:t>4.3. Module Message_protocol.py</w:t>
      </w:r>
      <w:bookmarkEnd w:id="22"/>
    </w:p>
    <w:p w14:paraId="44FCE70D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Module protocol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trước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qua socket.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gồm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type, </w:t>
      </w:r>
      <w:proofErr w:type="spellStart"/>
      <w:r w:rsidRPr="002C07F4">
        <w:rPr>
          <w:rFonts w:cs="Times New Roman"/>
          <w:szCs w:val="24"/>
        </w:rPr>
        <w:t>msg_id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sender_name</w:t>
      </w:r>
      <w:proofErr w:type="spellEnd"/>
      <w:r w:rsidRPr="002C07F4">
        <w:rPr>
          <w:rFonts w:cs="Times New Roman"/>
          <w:szCs w:val="24"/>
        </w:rPr>
        <w:t xml:space="preserve">, timestamp, content, </w:t>
      </w:r>
      <w:proofErr w:type="spellStart"/>
      <w:r w:rsidRPr="002C07F4">
        <w:rPr>
          <w:rFonts w:cs="Times New Roman"/>
          <w:szCs w:val="24"/>
        </w:rPr>
        <w:t>reply_to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is_forwarded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avatar_base64.</w:t>
      </w:r>
    </w:p>
    <w:p w14:paraId="3538C0A1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{</w:t>
      </w:r>
    </w:p>
    <w:p w14:paraId="5D42B156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"type": "CHAT",</w:t>
      </w:r>
    </w:p>
    <w:p w14:paraId="629A09B4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msg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"msg_abc123",</w:t>
      </w:r>
    </w:p>
    <w:p w14:paraId="4A7339F2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sender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"User A",</w:t>
      </w:r>
    </w:p>
    <w:p w14:paraId="4182E6E9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"timestamp": "10:30:25",</w:t>
      </w:r>
    </w:p>
    <w:p w14:paraId="55E144FF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"content": "Xin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chào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",</w:t>
      </w:r>
    </w:p>
    <w:p w14:paraId="3E20C7FF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reply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_to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null,</w:t>
      </w:r>
    </w:p>
    <w:p w14:paraId="0AA567E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lastRenderedPageBreak/>
        <w:t xml:space="preserve">    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_forwarded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false,</w:t>
      </w:r>
    </w:p>
    <w:p w14:paraId="06905387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2C07F4">
        <w:rPr>
          <w:rFonts w:ascii="Times New Roman" w:hAnsi="Times New Roman" w:cs="Times New Roman"/>
          <w:sz w:val="24"/>
          <w:szCs w:val="24"/>
        </w:rPr>
        <w:t>avatar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_base64": ""</w:t>
      </w:r>
    </w:p>
    <w:p w14:paraId="69E11B83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}</w:t>
      </w:r>
    </w:p>
    <w:p w14:paraId="7BE956A4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msg_id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riêng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từng</w:t>
      </w:r>
      <w:proofErr w:type="spellEnd"/>
      <w:r w:rsidRPr="002C07F4">
        <w:rPr>
          <w:rFonts w:cs="Times New Roman"/>
          <w:szCs w:val="24"/>
        </w:rPr>
        <w:t xml:space="preserve">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đặc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biệt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hữu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Reply.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reply_to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chứa</w:t>
      </w:r>
      <w:proofErr w:type="spellEnd"/>
      <w:r w:rsidRPr="002C07F4">
        <w:rPr>
          <w:rFonts w:cs="Times New Roman"/>
          <w:szCs w:val="24"/>
        </w:rPr>
        <w:t xml:space="preserve"> ID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gốc</w:t>
      </w:r>
      <w:proofErr w:type="spellEnd"/>
      <w:r w:rsidRPr="002C07F4">
        <w:rPr>
          <w:rFonts w:cs="Times New Roman"/>
          <w:szCs w:val="24"/>
        </w:rPr>
        <w:t>.</w:t>
      </w:r>
    </w:p>
    <w:p w14:paraId="41ADBA8E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3" w:name="_Toc240665707"/>
      <w:r w:rsidRPr="00CF7054">
        <w:rPr>
          <w:rFonts w:ascii="Times New Roman" w:hAnsi="Times New Roman" w:cs="Times New Roman"/>
          <w:color w:val="auto"/>
          <w:szCs w:val="28"/>
        </w:rPr>
        <w:t>4.4. Module p2p_connection.py</w:t>
      </w:r>
      <w:bookmarkEnd w:id="23"/>
    </w:p>
    <w:p w14:paraId="40DA9F7F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Module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hướng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nhiều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thông</w:t>
      </w:r>
      <w:proofErr w:type="spellEnd"/>
      <w:r w:rsidRPr="002C07F4">
        <w:rPr>
          <w:rFonts w:cs="Times New Roman"/>
          <w:szCs w:val="24"/>
        </w:rPr>
        <w:t xml:space="preserve"> qua dictionary </w:t>
      </w:r>
      <w:proofErr w:type="spellStart"/>
      <w:proofErr w:type="gramStart"/>
      <w:r w:rsidRPr="002C07F4">
        <w:rPr>
          <w:rFonts w:cs="Times New Roman"/>
          <w:szCs w:val="24"/>
        </w:rPr>
        <w:t>self.peers</w:t>
      </w:r>
      <w:proofErr w:type="spellEnd"/>
      <w:proofErr w:type="gram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Mỗi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gắn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chỉ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gramStart"/>
      <w:r w:rsidRPr="002C07F4">
        <w:rPr>
          <w:rFonts w:cs="Times New Roman"/>
          <w:szCs w:val="24"/>
        </w:rPr>
        <w:t>IP:PORT</w:t>
      </w:r>
      <w:proofErr w:type="gram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socket </w:t>
      </w:r>
      <w:proofErr w:type="spellStart"/>
      <w:r w:rsidRPr="002C07F4">
        <w:rPr>
          <w:rFonts w:cs="Times New Roman"/>
          <w:szCs w:val="24"/>
        </w:rPr>
        <w:t>tương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>.</w:t>
      </w:r>
    </w:p>
    <w:p w14:paraId="1E2590AC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self.peers</w:t>
      </w:r>
      <w:proofErr w:type="spellEnd"/>
      <w:proofErr w:type="gramEnd"/>
      <w:r w:rsidRPr="002C07F4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22BDF8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"192.168.1.10:5001": socket_1,</w:t>
      </w:r>
    </w:p>
    <w:p w14:paraId="082B8ECC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"192.168.1.11:5002": socket_2</w:t>
      </w:r>
    </w:p>
    <w:p w14:paraId="0A11DD89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}</w:t>
      </w:r>
    </w:p>
    <w:p w14:paraId="6A6C97CD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Ngoài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module </w:t>
      </w:r>
      <w:proofErr w:type="spellStart"/>
      <w:r w:rsidRPr="002C07F4">
        <w:rPr>
          <w:rFonts w:cs="Times New Roman"/>
          <w:szCs w:val="24"/>
        </w:rPr>
        <w:t>còn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listener, thread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, validation, broadcast, logging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xóa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connection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thúc</w:t>
      </w:r>
      <w:proofErr w:type="spellEnd"/>
      <w:r w:rsidRPr="002C07F4">
        <w:rPr>
          <w:rFonts w:cs="Times New Roman"/>
          <w:szCs w:val="24"/>
        </w:rPr>
        <w:t>.</w:t>
      </w:r>
    </w:p>
    <w:p w14:paraId="630874CD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4" w:name="_Toc240665708"/>
      <w:r w:rsidRPr="00CF7054">
        <w:rPr>
          <w:rFonts w:ascii="Times New Roman" w:hAnsi="Times New Roman" w:cs="Times New Roman"/>
          <w:color w:val="auto"/>
          <w:szCs w:val="28"/>
        </w:rPr>
        <w:t xml:space="preserve">4.5. Framing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dữ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liệu</w:t>
      </w:r>
      <w:bookmarkEnd w:id="24"/>
      <w:proofErr w:type="spellEnd"/>
    </w:p>
    <w:p w14:paraId="5675DACD" w14:textId="77777777" w:rsidR="0026036E" w:rsidRPr="00CF7054" w:rsidRDefault="00000000">
      <w:pPr>
        <w:ind w:firstLine="425"/>
        <w:rPr>
          <w:rFonts w:cs="Times New Roman"/>
          <w:sz w:val="28"/>
          <w:szCs w:val="28"/>
        </w:rPr>
      </w:pPr>
      <w:r w:rsidRPr="002C07F4">
        <w:rPr>
          <w:rFonts w:cs="Times New Roman"/>
          <w:szCs w:val="24"/>
        </w:rPr>
        <w:t xml:space="preserve">TCP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luồng</w:t>
      </w:r>
      <w:proofErr w:type="spellEnd"/>
      <w:r w:rsidRPr="002C07F4">
        <w:rPr>
          <w:rFonts w:cs="Times New Roman"/>
          <w:szCs w:val="24"/>
        </w:rPr>
        <w:t xml:space="preserve"> byte </w:t>
      </w:r>
      <w:proofErr w:type="spellStart"/>
      <w:r w:rsidRPr="002C07F4">
        <w:rPr>
          <w:rFonts w:cs="Times New Roman"/>
          <w:szCs w:val="24"/>
        </w:rPr>
        <w:t>nên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tự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ranh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từng</w:t>
      </w:r>
      <w:proofErr w:type="spellEnd"/>
      <w:r w:rsidRPr="002C07F4">
        <w:rPr>
          <w:rFonts w:cs="Times New Roman"/>
          <w:szCs w:val="24"/>
        </w:rPr>
        <w:t xml:space="preserve"> message.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JSON message, module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tự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xuống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dòng</w:t>
      </w:r>
      <w:proofErr w:type="spellEnd"/>
      <w:r w:rsidRPr="002C07F4">
        <w:rPr>
          <w:rFonts w:cs="Times New Roman"/>
          <w:szCs w:val="24"/>
        </w:rPr>
        <w:t xml:space="preserve"> \n </w:t>
      </w:r>
      <w:proofErr w:type="spellStart"/>
      <w:r w:rsidRPr="002C07F4">
        <w:rPr>
          <w:rFonts w:cs="Times New Roman"/>
          <w:szCs w:val="24"/>
        </w:rPr>
        <w:t>làm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dấu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phân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vào</w:t>
      </w:r>
      <w:proofErr w:type="spellEnd"/>
      <w:r w:rsidRPr="002C07F4">
        <w:rPr>
          <w:rFonts w:cs="Times New Roman"/>
          <w:szCs w:val="24"/>
        </w:rPr>
        <w:t xml:space="preserve"> buffer,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tìm</w:t>
      </w:r>
      <w:proofErr w:type="spellEnd"/>
      <w:r w:rsidRPr="002C07F4">
        <w:rPr>
          <w:rFonts w:cs="Times New Roman"/>
          <w:szCs w:val="24"/>
        </w:rPr>
        <w:t xml:space="preserve"> \n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từng</w:t>
      </w:r>
      <w:proofErr w:type="spellEnd"/>
      <w:r w:rsidRPr="002C07F4">
        <w:rPr>
          <w:rFonts w:cs="Times New Roman"/>
          <w:szCs w:val="24"/>
        </w:rPr>
        <w:t xml:space="preserve"> message</w:t>
      </w:r>
      <w:r w:rsidRPr="00CF7054">
        <w:rPr>
          <w:rFonts w:cs="Times New Roman"/>
          <w:sz w:val="28"/>
          <w:szCs w:val="28"/>
        </w:rPr>
        <w:t>.</w:t>
      </w:r>
    </w:p>
    <w:p w14:paraId="7A530D65" w14:textId="77777777" w:rsidR="002C07F4" w:rsidRDefault="00000000" w:rsidP="002C07F4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5" w:name="_Toc240665709"/>
      <w:r w:rsidRPr="00CF7054">
        <w:rPr>
          <w:rFonts w:ascii="Times New Roman" w:hAnsi="Times New Roman" w:cs="Times New Roman"/>
          <w:color w:val="auto"/>
          <w:szCs w:val="28"/>
        </w:rPr>
        <w:t xml:space="preserve">4.6. Validation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Logging</w:t>
      </w:r>
      <w:bookmarkEnd w:id="25"/>
    </w:p>
    <w:p w14:paraId="7D7D3270" w14:textId="2055CD3A" w:rsidR="0026036E" w:rsidRPr="002C07F4" w:rsidRDefault="002C07F4" w:rsidP="002C07F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    </w:t>
      </w:r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Message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nhận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được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được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kiểm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tra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các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trường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bắt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buộc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như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type, sender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content.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Nếu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dữ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liệu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không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đúng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format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hoặc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JSON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sai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cú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pháp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chương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trình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ghi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cảnh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báo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thay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vì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tiếp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tục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xử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lý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như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một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message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hợp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lệ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. Logging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được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dùng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để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theo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dõi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kết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nối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peer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mới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peer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ngắt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kết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nối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, packet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lỗi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và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lỗi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JSON.</w:t>
      </w:r>
    </w:p>
    <w:p w14:paraId="4704DDEA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20C221B7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26" w:name="_Toc240665710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CHƯƠNG 5. CÁC CHỨC NĂNG VÀ MINH CHỨNG DEMO</w:t>
      </w:r>
      <w:bookmarkEnd w:id="26"/>
    </w:p>
    <w:p w14:paraId="52943CCD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7" w:name="_Toc240665711"/>
      <w:r w:rsidRPr="00CF7054">
        <w:rPr>
          <w:rFonts w:ascii="Times New Roman" w:hAnsi="Times New Roman" w:cs="Times New Roman"/>
          <w:color w:val="auto"/>
          <w:szCs w:val="28"/>
        </w:rPr>
        <w:t xml:space="preserve">5.1. Giao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diện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Chat P2P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kết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nối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cơ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bản</w:t>
      </w:r>
      <w:bookmarkEnd w:id="27"/>
      <w:proofErr w:type="spellEnd"/>
    </w:p>
    <w:p w14:paraId="1BED5DB7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dưới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Chat P2P ở </w:t>
      </w:r>
      <w:proofErr w:type="spellStart"/>
      <w:r w:rsidRPr="002C07F4">
        <w:rPr>
          <w:rFonts w:cs="Times New Roman"/>
          <w:szCs w:val="24"/>
        </w:rPr>
        <w:t>phiên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cấu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port </w:t>
      </w:r>
      <w:proofErr w:type="spellStart"/>
      <w:r w:rsidRPr="002C07F4">
        <w:rPr>
          <w:rFonts w:cs="Times New Roman"/>
          <w:szCs w:val="24"/>
        </w:rPr>
        <w:t>cá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nhân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tới</w:t>
      </w:r>
      <w:proofErr w:type="spellEnd"/>
      <w:r w:rsidRPr="002C07F4">
        <w:rPr>
          <w:rFonts w:cs="Times New Roman"/>
          <w:szCs w:val="24"/>
        </w:rPr>
        <w:t xml:space="preserve"> peer.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port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mình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IP/port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khung</w:t>
      </w:r>
      <w:proofErr w:type="spellEnd"/>
      <w:r w:rsidRPr="002C07F4">
        <w:rPr>
          <w:rFonts w:cs="Times New Roman"/>
          <w:szCs w:val="24"/>
        </w:rPr>
        <w:t xml:space="preserve"> log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lắng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nghe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thành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>.</w:t>
      </w:r>
    </w:p>
    <w:p w14:paraId="7C30F5C4" w14:textId="77777777" w:rsidR="0026036E" w:rsidRPr="00CF7054" w:rsidRDefault="00000000">
      <w:pPr>
        <w:jc w:val="center"/>
        <w:rPr>
          <w:rFonts w:cs="Times New Roman"/>
          <w:sz w:val="28"/>
          <w:szCs w:val="28"/>
        </w:rPr>
      </w:pPr>
      <w:r w:rsidRPr="00CF7054">
        <w:rPr>
          <w:rFonts w:cs="Times New Roman"/>
          <w:noProof/>
          <w:sz w:val="28"/>
          <w:szCs w:val="28"/>
        </w:rPr>
        <w:drawing>
          <wp:inline distT="0" distB="0" distL="0" distR="0" wp14:anchorId="5E47D462" wp14:editId="04ABA1D3">
            <wp:extent cx="5939790" cy="310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15A8F" w14:textId="77777777" w:rsidR="0026036E" w:rsidRPr="00C05D01" w:rsidRDefault="00000000">
      <w:pPr>
        <w:ind w:firstLine="425"/>
        <w:jc w:val="center"/>
        <w:rPr>
          <w:rFonts w:cs="Times New Roman"/>
          <w:szCs w:val="24"/>
        </w:rPr>
      </w:pPr>
      <w:proofErr w:type="spellStart"/>
      <w:r w:rsidRPr="00C05D01">
        <w:rPr>
          <w:rFonts w:cs="Times New Roman"/>
          <w:i/>
          <w:szCs w:val="24"/>
        </w:rPr>
        <w:t>Hình</w:t>
      </w:r>
      <w:proofErr w:type="spellEnd"/>
      <w:r w:rsidRPr="00C05D01">
        <w:rPr>
          <w:rFonts w:cs="Times New Roman"/>
          <w:i/>
          <w:szCs w:val="24"/>
        </w:rPr>
        <w:t xml:space="preserve"> 5.1. Hai </w:t>
      </w:r>
      <w:proofErr w:type="spellStart"/>
      <w:r w:rsidRPr="00C05D01">
        <w:rPr>
          <w:rFonts w:cs="Times New Roman"/>
          <w:i/>
          <w:szCs w:val="24"/>
        </w:rPr>
        <w:t>cửa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sổ</w:t>
      </w:r>
      <w:proofErr w:type="spellEnd"/>
      <w:r w:rsidRPr="00C05D01">
        <w:rPr>
          <w:rFonts w:cs="Times New Roman"/>
          <w:i/>
          <w:szCs w:val="24"/>
        </w:rPr>
        <w:t xml:space="preserve"> Chat P2P </w:t>
      </w:r>
      <w:proofErr w:type="spellStart"/>
      <w:r w:rsidRPr="00C05D01">
        <w:rPr>
          <w:rFonts w:cs="Times New Roman"/>
          <w:i/>
          <w:szCs w:val="24"/>
        </w:rPr>
        <w:t>thực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hiện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kết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nối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và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trao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đổi</w:t>
      </w:r>
      <w:proofErr w:type="spellEnd"/>
      <w:r w:rsidRPr="00C05D01">
        <w:rPr>
          <w:rFonts w:cs="Times New Roman"/>
          <w:i/>
          <w:szCs w:val="24"/>
        </w:rPr>
        <w:t xml:space="preserve"> tin </w:t>
      </w:r>
      <w:proofErr w:type="spellStart"/>
      <w:r w:rsidRPr="00C05D01">
        <w:rPr>
          <w:rFonts w:cs="Times New Roman"/>
          <w:i/>
          <w:szCs w:val="24"/>
        </w:rPr>
        <w:t>nhắn</w:t>
      </w:r>
      <w:proofErr w:type="spellEnd"/>
      <w:r w:rsidRPr="00C05D01">
        <w:rPr>
          <w:rFonts w:cs="Times New Roman"/>
          <w:i/>
          <w:szCs w:val="24"/>
        </w:rPr>
        <w:t>.</w:t>
      </w:r>
    </w:p>
    <w:p w14:paraId="350C119E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Trong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lắng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nghe</w:t>
      </w:r>
      <w:proofErr w:type="spellEnd"/>
      <w:r w:rsidRPr="002C07F4">
        <w:rPr>
          <w:rFonts w:cs="Times New Roman"/>
          <w:szCs w:val="24"/>
        </w:rPr>
        <w:t xml:space="preserve"> ở port 8000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lắng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nghe</w:t>
      </w:r>
      <w:proofErr w:type="spellEnd"/>
      <w:r w:rsidRPr="002C07F4">
        <w:rPr>
          <w:rFonts w:cs="Times New Roman"/>
          <w:szCs w:val="24"/>
        </w:rPr>
        <w:t xml:space="preserve"> ở port 8001. Hai </w:t>
      </w:r>
      <w:proofErr w:type="spellStart"/>
      <w:r w:rsidRPr="002C07F4">
        <w:rPr>
          <w:rFonts w:cs="Times New Roman"/>
          <w:szCs w:val="24"/>
        </w:rPr>
        <w:t>phía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chỉ</w:t>
      </w:r>
      <w:proofErr w:type="spellEnd"/>
      <w:r w:rsidRPr="002C07F4">
        <w:rPr>
          <w:rFonts w:cs="Times New Roman"/>
          <w:szCs w:val="24"/>
        </w:rPr>
        <w:t xml:space="preserve"> 127.0.0.1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máy</w:t>
      </w:r>
      <w:proofErr w:type="spellEnd"/>
      <w:r w:rsidRPr="002C07F4">
        <w:rPr>
          <w:rFonts w:cs="Times New Roman"/>
          <w:szCs w:val="24"/>
        </w:rPr>
        <w:t xml:space="preserve">. Sau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phía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“hello”. </w:t>
      </w:r>
      <w:proofErr w:type="spellStart"/>
      <w:r w:rsidRPr="002C07F4">
        <w:rPr>
          <w:rFonts w:cs="Times New Roman"/>
          <w:szCs w:val="24"/>
        </w:rPr>
        <w:t>Đây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rõ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TCP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chat text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>.</w:t>
      </w:r>
    </w:p>
    <w:p w14:paraId="2B0CA301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8" w:name="_Toc240665712"/>
      <w:r w:rsidRPr="00CF7054">
        <w:rPr>
          <w:rFonts w:ascii="Times New Roman" w:hAnsi="Times New Roman" w:cs="Times New Roman"/>
          <w:color w:val="auto"/>
          <w:szCs w:val="28"/>
        </w:rPr>
        <w:t xml:space="preserve">5.2. Giao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diện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chính</w:t>
      </w:r>
      <w:bookmarkEnd w:id="28"/>
      <w:proofErr w:type="spellEnd"/>
    </w:p>
    <w:p w14:paraId="7869A5D1" w14:textId="77777777" w:rsidR="00A82E23" w:rsidRPr="00A82E23" w:rsidRDefault="00A82E23" w:rsidP="00A82E23">
      <w:pPr>
        <w:rPr>
          <w:rFonts w:cs="Times New Roman"/>
          <w:szCs w:val="24"/>
        </w:rPr>
      </w:pPr>
      <w:r w:rsidRPr="00A82E23">
        <w:rPr>
          <w:rFonts w:cs="Times New Roman"/>
          <w:szCs w:val="24"/>
        </w:rPr>
        <w:t xml:space="preserve">Giao </w:t>
      </w:r>
      <w:proofErr w:type="spellStart"/>
      <w:r w:rsidRPr="00A82E23">
        <w:rPr>
          <w:rFonts w:cs="Times New Roman"/>
          <w:szCs w:val="24"/>
        </w:rPr>
        <w:t>diện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chính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của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chương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trình</w:t>
      </w:r>
      <w:proofErr w:type="spellEnd"/>
      <w:r w:rsidRPr="00A82E23">
        <w:rPr>
          <w:rFonts w:cs="Times New Roman"/>
          <w:szCs w:val="24"/>
        </w:rPr>
        <w:t xml:space="preserve"> UDM_09 – P2P Chat </w:t>
      </w:r>
      <w:proofErr w:type="spellStart"/>
      <w:r w:rsidRPr="00A82E23">
        <w:rPr>
          <w:rFonts w:cs="Times New Roman"/>
          <w:szCs w:val="24"/>
        </w:rPr>
        <w:t>gồm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các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thành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phần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chính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phục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vụ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cho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việc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trao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đổi</w:t>
      </w:r>
      <w:proofErr w:type="spellEnd"/>
      <w:r w:rsidRPr="00A82E23">
        <w:rPr>
          <w:rFonts w:cs="Times New Roman"/>
          <w:szCs w:val="24"/>
        </w:rPr>
        <w:t xml:space="preserve"> tin </w:t>
      </w:r>
      <w:proofErr w:type="spellStart"/>
      <w:r w:rsidRPr="00A82E23">
        <w:rPr>
          <w:rFonts w:cs="Times New Roman"/>
          <w:szCs w:val="24"/>
        </w:rPr>
        <w:t>nhắn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giữa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các</w:t>
      </w:r>
      <w:proofErr w:type="spellEnd"/>
      <w:r w:rsidRPr="00A82E23">
        <w:rPr>
          <w:rFonts w:cs="Times New Roman"/>
          <w:szCs w:val="24"/>
        </w:rPr>
        <w:t xml:space="preserve"> Peer. </w:t>
      </w:r>
      <w:proofErr w:type="spellStart"/>
      <w:r w:rsidRPr="00A82E23">
        <w:rPr>
          <w:rFonts w:cs="Times New Roman"/>
          <w:szCs w:val="24"/>
        </w:rPr>
        <w:t>Phía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trên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là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tiêu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đề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chương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trình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thái</w:t>
      </w:r>
      <w:proofErr w:type="spellEnd"/>
      <w:r w:rsidRPr="00A82E23">
        <w:rPr>
          <w:rFonts w:cs="Times New Roman"/>
          <w:szCs w:val="24"/>
        </w:rPr>
        <w:t xml:space="preserve"> Listening, </w:t>
      </w:r>
      <w:proofErr w:type="spellStart"/>
      <w:r w:rsidRPr="00A82E23">
        <w:rPr>
          <w:rFonts w:cs="Times New Roman"/>
          <w:szCs w:val="24"/>
        </w:rPr>
        <w:t>cho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biết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chương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trình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đang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lắng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nghe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tại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địa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chỉ</w:t>
      </w:r>
      <w:proofErr w:type="spellEnd"/>
      <w:r w:rsidRPr="00A82E23">
        <w:rPr>
          <w:rFonts w:cs="Times New Roman"/>
          <w:szCs w:val="24"/>
        </w:rPr>
        <w:t xml:space="preserve"> IP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Port </w:t>
      </w:r>
      <w:proofErr w:type="spellStart"/>
      <w:r w:rsidRPr="00A82E23">
        <w:rPr>
          <w:rFonts w:cs="Times New Roman"/>
          <w:szCs w:val="24"/>
        </w:rPr>
        <w:t>tương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ứng</w:t>
      </w:r>
      <w:proofErr w:type="spellEnd"/>
      <w:r w:rsidRPr="00A82E23">
        <w:rPr>
          <w:rFonts w:cs="Times New Roman"/>
          <w:szCs w:val="24"/>
        </w:rPr>
        <w:t>.</w:t>
      </w:r>
    </w:p>
    <w:p w14:paraId="080B3B44" w14:textId="77777777" w:rsidR="00A82E23" w:rsidRPr="00A82E23" w:rsidRDefault="00A82E23" w:rsidP="00A82E23">
      <w:pPr>
        <w:rPr>
          <w:rFonts w:cs="Times New Roman"/>
          <w:szCs w:val="24"/>
        </w:rPr>
      </w:pPr>
      <w:proofErr w:type="spellStart"/>
      <w:r w:rsidRPr="00A82E23">
        <w:rPr>
          <w:rFonts w:cs="Times New Roman"/>
          <w:szCs w:val="24"/>
        </w:rPr>
        <w:t>Bên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dưới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là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khu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vực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gồm</w:t>
      </w:r>
      <w:proofErr w:type="spellEnd"/>
      <w:r w:rsidRPr="00A82E23">
        <w:rPr>
          <w:rFonts w:cs="Times New Roman"/>
          <w:szCs w:val="24"/>
        </w:rPr>
        <w:t xml:space="preserve"> ô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tới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để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nhập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địa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chỉ</w:t>
      </w:r>
      <w:proofErr w:type="spellEnd"/>
      <w:r w:rsidRPr="00A82E23">
        <w:rPr>
          <w:rFonts w:cs="Times New Roman"/>
          <w:szCs w:val="24"/>
        </w:rPr>
        <w:t xml:space="preserve"> IP </w:t>
      </w:r>
      <w:proofErr w:type="spellStart"/>
      <w:r w:rsidRPr="00A82E23">
        <w:rPr>
          <w:rFonts w:cs="Times New Roman"/>
          <w:szCs w:val="24"/>
        </w:rPr>
        <w:t>của</w:t>
      </w:r>
      <w:proofErr w:type="spellEnd"/>
      <w:r w:rsidRPr="00A82E23">
        <w:rPr>
          <w:rFonts w:cs="Times New Roman"/>
          <w:szCs w:val="24"/>
        </w:rPr>
        <w:t xml:space="preserve"> Peer </w:t>
      </w:r>
      <w:proofErr w:type="spellStart"/>
      <w:r w:rsidRPr="00A82E23">
        <w:rPr>
          <w:rFonts w:cs="Times New Roman"/>
          <w:szCs w:val="24"/>
        </w:rPr>
        <w:t>cần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, ô Port </w:t>
      </w:r>
      <w:proofErr w:type="spellStart"/>
      <w:r w:rsidRPr="00A82E23">
        <w:rPr>
          <w:rFonts w:cs="Times New Roman"/>
          <w:szCs w:val="24"/>
        </w:rPr>
        <w:t>để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nhập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cổng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, </w:t>
      </w:r>
      <w:proofErr w:type="spellStart"/>
      <w:r w:rsidRPr="00A82E23">
        <w:rPr>
          <w:rFonts w:cs="Times New Roman"/>
          <w:szCs w:val="24"/>
        </w:rPr>
        <w:t>nút</w:t>
      </w:r>
      <w:proofErr w:type="spellEnd"/>
      <w:r w:rsidRPr="00A82E23">
        <w:rPr>
          <w:rFonts w:cs="Times New Roman"/>
          <w:szCs w:val="24"/>
        </w:rPr>
        <w:t xml:space="preserve"> Connect </w:t>
      </w:r>
      <w:proofErr w:type="spellStart"/>
      <w:r w:rsidRPr="00A82E23">
        <w:rPr>
          <w:rFonts w:cs="Times New Roman"/>
          <w:szCs w:val="24"/>
        </w:rPr>
        <w:t>để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thực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hiện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nút</w:t>
      </w:r>
      <w:proofErr w:type="spellEnd"/>
      <w:r w:rsidRPr="00A82E23">
        <w:rPr>
          <w:rFonts w:cs="Times New Roman"/>
          <w:szCs w:val="24"/>
        </w:rPr>
        <w:t xml:space="preserve"> Disconnect </w:t>
      </w:r>
      <w:proofErr w:type="spellStart"/>
      <w:r w:rsidRPr="00A82E23">
        <w:rPr>
          <w:rFonts w:cs="Times New Roman"/>
          <w:szCs w:val="24"/>
        </w:rPr>
        <w:t>để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ngắt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>.</w:t>
      </w:r>
    </w:p>
    <w:p w14:paraId="31ED4864" w14:textId="77777777" w:rsidR="00A82E23" w:rsidRPr="00A82E23" w:rsidRDefault="00A82E23" w:rsidP="00A82E23">
      <w:pPr>
        <w:rPr>
          <w:rFonts w:cs="Times New Roman"/>
          <w:szCs w:val="24"/>
        </w:rPr>
      </w:pPr>
      <w:r w:rsidRPr="00A82E23">
        <w:rPr>
          <w:rFonts w:cs="Times New Roman"/>
          <w:szCs w:val="24"/>
        </w:rPr>
        <w:t xml:space="preserve">Ở </w:t>
      </w:r>
      <w:proofErr w:type="spellStart"/>
      <w:r w:rsidRPr="00A82E23">
        <w:rPr>
          <w:rFonts w:cs="Times New Roman"/>
          <w:szCs w:val="24"/>
        </w:rPr>
        <w:t>giữa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giao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diện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là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bảng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hiển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thị</w:t>
      </w:r>
      <w:proofErr w:type="spellEnd"/>
      <w:r w:rsidRPr="00A82E23">
        <w:rPr>
          <w:rFonts w:cs="Times New Roman"/>
          <w:szCs w:val="24"/>
        </w:rPr>
        <w:t xml:space="preserve"> tin </w:t>
      </w:r>
      <w:proofErr w:type="spellStart"/>
      <w:r w:rsidRPr="00A82E23">
        <w:rPr>
          <w:rFonts w:cs="Times New Roman"/>
          <w:szCs w:val="24"/>
        </w:rPr>
        <w:t>nhắn</w:t>
      </w:r>
      <w:proofErr w:type="spellEnd"/>
      <w:r w:rsidRPr="00A82E23">
        <w:rPr>
          <w:rFonts w:cs="Times New Roman"/>
          <w:szCs w:val="24"/>
        </w:rPr>
        <w:t xml:space="preserve">, </w:t>
      </w:r>
      <w:proofErr w:type="spellStart"/>
      <w:r w:rsidRPr="00A82E23">
        <w:rPr>
          <w:rFonts w:cs="Times New Roman"/>
          <w:szCs w:val="24"/>
        </w:rPr>
        <w:t>gồm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ba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cột</w:t>
      </w:r>
      <w:proofErr w:type="spellEnd"/>
      <w:r w:rsidRPr="00A82E23">
        <w:rPr>
          <w:rFonts w:cs="Times New Roman"/>
          <w:szCs w:val="24"/>
        </w:rPr>
        <w:t xml:space="preserve"> Time, </w:t>
      </w:r>
      <w:proofErr w:type="spellStart"/>
      <w:r w:rsidRPr="00A82E23">
        <w:rPr>
          <w:rFonts w:cs="Times New Roman"/>
          <w:szCs w:val="24"/>
        </w:rPr>
        <w:t>Người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gửi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Nội</w:t>
      </w:r>
      <w:proofErr w:type="spellEnd"/>
      <w:r w:rsidRPr="00A82E23">
        <w:rPr>
          <w:rFonts w:cs="Times New Roman"/>
          <w:szCs w:val="24"/>
        </w:rPr>
        <w:t xml:space="preserve"> dung, </w:t>
      </w:r>
      <w:proofErr w:type="spellStart"/>
      <w:r w:rsidRPr="00A82E23">
        <w:rPr>
          <w:rFonts w:cs="Times New Roman"/>
          <w:szCs w:val="24"/>
        </w:rPr>
        <w:t>dùng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để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hiển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thị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thời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gian</w:t>
      </w:r>
      <w:proofErr w:type="spellEnd"/>
      <w:r w:rsidRPr="00A82E23">
        <w:rPr>
          <w:rFonts w:cs="Times New Roman"/>
          <w:szCs w:val="24"/>
        </w:rPr>
        <w:t xml:space="preserve">, </w:t>
      </w:r>
      <w:proofErr w:type="spellStart"/>
      <w:r w:rsidRPr="00A82E23">
        <w:rPr>
          <w:rFonts w:cs="Times New Roman"/>
          <w:szCs w:val="24"/>
        </w:rPr>
        <w:t>người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gửi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nội</w:t>
      </w:r>
      <w:proofErr w:type="spellEnd"/>
      <w:r w:rsidRPr="00A82E23">
        <w:rPr>
          <w:rFonts w:cs="Times New Roman"/>
          <w:szCs w:val="24"/>
        </w:rPr>
        <w:t xml:space="preserve"> dung </w:t>
      </w:r>
      <w:proofErr w:type="spellStart"/>
      <w:r w:rsidRPr="00A82E23">
        <w:rPr>
          <w:rFonts w:cs="Times New Roman"/>
          <w:szCs w:val="24"/>
        </w:rPr>
        <w:t>của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các</w:t>
      </w:r>
      <w:proofErr w:type="spellEnd"/>
      <w:r w:rsidRPr="00A82E23">
        <w:rPr>
          <w:rFonts w:cs="Times New Roman"/>
          <w:szCs w:val="24"/>
        </w:rPr>
        <w:t xml:space="preserve"> tin </w:t>
      </w:r>
      <w:proofErr w:type="spellStart"/>
      <w:r w:rsidRPr="00A82E23">
        <w:rPr>
          <w:rFonts w:cs="Times New Roman"/>
          <w:szCs w:val="24"/>
        </w:rPr>
        <w:t>nhắn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được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trao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đổi</w:t>
      </w:r>
      <w:proofErr w:type="spellEnd"/>
      <w:r w:rsidRPr="00A82E23">
        <w:rPr>
          <w:rFonts w:cs="Times New Roman"/>
          <w:szCs w:val="24"/>
        </w:rPr>
        <w:t xml:space="preserve">. </w:t>
      </w:r>
      <w:proofErr w:type="spellStart"/>
      <w:r w:rsidRPr="00A82E23">
        <w:rPr>
          <w:rFonts w:cs="Times New Roman"/>
          <w:szCs w:val="24"/>
        </w:rPr>
        <w:t>Phía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dưới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bảng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là</w:t>
      </w:r>
      <w:proofErr w:type="spellEnd"/>
      <w:r w:rsidRPr="00A82E23">
        <w:rPr>
          <w:rFonts w:cs="Times New Roman"/>
          <w:szCs w:val="24"/>
        </w:rPr>
        <w:t xml:space="preserve"> ô </w:t>
      </w:r>
      <w:proofErr w:type="spellStart"/>
      <w:r w:rsidRPr="00A82E23">
        <w:rPr>
          <w:rFonts w:cs="Times New Roman"/>
          <w:szCs w:val="24"/>
        </w:rPr>
        <w:t>nhập</w:t>
      </w:r>
      <w:proofErr w:type="spellEnd"/>
      <w:r w:rsidRPr="00A82E23">
        <w:rPr>
          <w:rFonts w:cs="Times New Roman"/>
          <w:szCs w:val="24"/>
        </w:rPr>
        <w:t xml:space="preserve"> tin </w:t>
      </w:r>
      <w:proofErr w:type="spellStart"/>
      <w:r w:rsidRPr="00A82E23">
        <w:rPr>
          <w:rFonts w:cs="Times New Roman"/>
          <w:szCs w:val="24"/>
        </w:rPr>
        <w:t>nhắn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nút</w:t>
      </w:r>
      <w:proofErr w:type="spellEnd"/>
      <w:r w:rsidRPr="00A82E23">
        <w:rPr>
          <w:rFonts w:cs="Times New Roman"/>
          <w:szCs w:val="24"/>
        </w:rPr>
        <w:t xml:space="preserve"> Send </w:t>
      </w:r>
      <w:proofErr w:type="spellStart"/>
      <w:r w:rsidRPr="00A82E23">
        <w:rPr>
          <w:rFonts w:cs="Times New Roman"/>
          <w:szCs w:val="24"/>
        </w:rPr>
        <w:t>để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người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dùng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nhập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và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gửi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nội</w:t>
      </w:r>
      <w:proofErr w:type="spellEnd"/>
      <w:r w:rsidRPr="00A82E23">
        <w:rPr>
          <w:rFonts w:cs="Times New Roman"/>
          <w:szCs w:val="24"/>
        </w:rPr>
        <w:t xml:space="preserve"> dung </w:t>
      </w:r>
      <w:proofErr w:type="spellStart"/>
      <w:r w:rsidRPr="00A82E23">
        <w:rPr>
          <w:rFonts w:cs="Times New Roman"/>
          <w:szCs w:val="24"/>
        </w:rPr>
        <w:t>đến</w:t>
      </w:r>
      <w:proofErr w:type="spellEnd"/>
      <w:r w:rsidRPr="00A82E23">
        <w:rPr>
          <w:rFonts w:cs="Times New Roman"/>
          <w:szCs w:val="24"/>
        </w:rPr>
        <w:t xml:space="preserve"> Peer </w:t>
      </w:r>
      <w:proofErr w:type="spellStart"/>
      <w:r w:rsidRPr="00A82E23">
        <w:rPr>
          <w:rFonts w:cs="Times New Roman"/>
          <w:szCs w:val="24"/>
        </w:rPr>
        <w:t>đã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>.</w:t>
      </w:r>
    </w:p>
    <w:p w14:paraId="76FEF001" w14:textId="02173935" w:rsidR="00A82E23" w:rsidRPr="00A82E23" w:rsidRDefault="00A82E23" w:rsidP="00A82E23">
      <w:pPr>
        <w:rPr>
          <w:rFonts w:cs="Times New Roman"/>
          <w:szCs w:val="24"/>
        </w:rPr>
      </w:pPr>
      <w:r w:rsidRPr="00A82E23">
        <w:rPr>
          <w:rFonts w:cs="Times New Roman"/>
          <w:szCs w:val="24"/>
        </w:rPr>
        <w:lastRenderedPageBreak/>
        <w:t xml:space="preserve">Trong </w:t>
      </w:r>
      <w:proofErr w:type="spellStart"/>
      <w:r w:rsidRPr="00A82E23">
        <w:rPr>
          <w:rFonts w:cs="Times New Roman"/>
          <w:szCs w:val="24"/>
        </w:rPr>
        <w:t>hình</w:t>
      </w:r>
      <w:proofErr w:type="spellEnd"/>
      <w:r w:rsidRPr="00A82E23">
        <w:rPr>
          <w:rFonts w:cs="Times New Roman"/>
          <w:szCs w:val="24"/>
        </w:rPr>
        <w:t xml:space="preserve">, </w:t>
      </w:r>
      <w:proofErr w:type="spellStart"/>
      <w:r w:rsidRPr="00A82E23">
        <w:rPr>
          <w:rFonts w:cs="Times New Roman"/>
          <w:szCs w:val="24"/>
        </w:rPr>
        <w:t>chương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trình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đang</w:t>
      </w:r>
      <w:proofErr w:type="spellEnd"/>
      <w:r w:rsidRPr="00A82E23">
        <w:rPr>
          <w:rFonts w:cs="Times New Roman"/>
          <w:szCs w:val="24"/>
        </w:rPr>
        <w:t xml:space="preserve"> ở </w:t>
      </w:r>
      <w:proofErr w:type="spellStart"/>
      <w:r w:rsidRPr="00A82E23">
        <w:rPr>
          <w:rFonts w:cs="Times New Roman"/>
          <w:szCs w:val="24"/>
        </w:rPr>
        <w:t>trạng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thái</w:t>
      </w:r>
      <w:proofErr w:type="spellEnd"/>
      <w:r w:rsidRPr="00A82E23">
        <w:rPr>
          <w:rFonts w:cs="Times New Roman"/>
          <w:szCs w:val="24"/>
        </w:rPr>
        <w:t xml:space="preserve"> Listening 192.168.1.14:5000, </w:t>
      </w:r>
      <w:proofErr w:type="spellStart"/>
      <w:r w:rsidRPr="00A82E23">
        <w:rPr>
          <w:rFonts w:cs="Times New Roman"/>
          <w:szCs w:val="24"/>
        </w:rPr>
        <w:t>địa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chỉ</w:t>
      </w:r>
      <w:proofErr w:type="spellEnd"/>
      <w:r w:rsidRPr="00A82E23">
        <w:rPr>
          <w:rFonts w:cs="Times New Roman"/>
          <w:szCs w:val="24"/>
        </w:rPr>
        <w:t xml:space="preserve"> Peer </w:t>
      </w:r>
      <w:proofErr w:type="spellStart"/>
      <w:r w:rsidRPr="00A82E23">
        <w:rPr>
          <w:rFonts w:cs="Times New Roman"/>
          <w:szCs w:val="24"/>
        </w:rPr>
        <w:t>cần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kết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nối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127.0.0.1 </w:t>
      </w:r>
      <w:proofErr w:type="spellStart"/>
      <w:r w:rsidRPr="00A82E23">
        <w:rPr>
          <w:rFonts w:cs="Times New Roman"/>
          <w:szCs w:val="24"/>
        </w:rPr>
        <w:t>với</w:t>
      </w:r>
      <w:proofErr w:type="spellEnd"/>
      <w:r w:rsidRPr="00A82E23">
        <w:rPr>
          <w:rFonts w:cs="Times New Roman"/>
          <w:szCs w:val="24"/>
        </w:rPr>
        <w:t xml:space="preserve"> Port 5000. </w:t>
      </w:r>
      <w:proofErr w:type="spellStart"/>
      <w:r w:rsidRPr="00A82E23">
        <w:rPr>
          <w:rFonts w:cs="Times New Roman"/>
          <w:szCs w:val="24"/>
        </w:rPr>
        <w:t>Bảng</w:t>
      </w:r>
      <w:proofErr w:type="spellEnd"/>
      <w:r w:rsidRPr="00A82E23">
        <w:rPr>
          <w:rFonts w:cs="Times New Roman"/>
          <w:szCs w:val="24"/>
        </w:rPr>
        <w:t xml:space="preserve"> tin </w:t>
      </w:r>
      <w:proofErr w:type="spellStart"/>
      <w:r w:rsidRPr="00A82E23">
        <w:rPr>
          <w:rFonts w:cs="Times New Roman"/>
          <w:szCs w:val="24"/>
        </w:rPr>
        <w:t>nhắn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hiện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chưa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có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nội</w:t>
      </w:r>
      <w:proofErr w:type="spellEnd"/>
      <w:r w:rsidRPr="00A82E23">
        <w:rPr>
          <w:rFonts w:cs="Times New Roman"/>
          <w:szCs w:val="24"/>
        </w:rPr>
        <w:t xml:space="preserve"> dung </w:t>
      </w:r>
      <w:proofErr w:type="spellStart"/>
      <w:r w:rsidRPr="00A82E23">
        <w:rPr>
          <w:rFonts w:cs="Times New Roman"/>
          <w:szCs w:val="24"/>
        </w:rPr>
        <w:t>vì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chưa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thực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hiện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trao</w:t>
      </w:r>
      <w:proofErr w:type="spellEnd"/>
      <w:r w:rsidRPr="00A82E23">
        <w:rPr>
          <w:rFonts w:cs="Times New Roman"/>
          <w:szCs w:val="24"/>
        </w:rPr>
        <w:t xml:space="preserve"> </w:t>
      </w:r>
      <w:proofErr w:type="spellStart"/>
      <w:r w:rsidRPr="00A82E23">
        <w:rPr>
          <w:rFonts w:cs="Times New Roman"/>
          <w:szCs w:val="24"/>
        </w:rPr>
        <w:t>đổi</w:t>
      </w:r>
      <w:proofErr w:type="spellEnd"/>
      <w:r w:rsidRPr="00A82E23">
        <w:rPr>
          <w:rFonts w:cs="Times New Roman"/>
          <w:szCs w:val="24"/>
        </w:rPr>
        <w:t xml:space="preserve"> tin </w:t>
      </w:r>
      <w:proofErr w:type="spellStart"/>
      <w:r w:rsidRPr="00A82E23">
        <w:rPr>
          <w:rFonts w:cs="Times New Roman"/>
          <w:szCs w:val="24"/>
        </w:rPr>
        <w:t>nhắn</w:t>
      </w:r>
      <w:proofErr w:type="spellEnd"/>
      <w:r w:rsidRPr="00A82E23">
        <w:rPr>
          <w:rFonts w:cs="Times New Roman"/>
          <w:szCs w:val="24"/>
        </w:rPr>
        <w:t>.</w:t>
      </w:r>
    </w:p>
    <w:p w14:paraId="1B1EF6EB" w14:textId="7F6E329C" w:rsidR="0026036E" w:rsidRPr="00CF7054" w:rsidRDefault="00A82E23">
      <w:pPr>
        <w:jc w:val="center"/>
        <w:rPr>
          <w:rFonts w:cs="Times New Roman"/>
          <w:sz w:val="28"/>
          <w:szCs w:val="28"/>
        </w:rPr>
      </w:pPr>
      <w:r w:rsidRPr="00A82E23">
        <w:rPr>
          <w:rFonts w:cs="Times New Roman"/>
          <w:sz w:val="28"/>
          <w:szCs w:val="28"/>
        </w:rPr>
        <w:drawing>
          <wp:inline distT="0" distB="0" distL="0" distR="0" wp14:anchorId="419879F1" wp14:editId="030BFE63">
            <wp:extent cx="6044565" cy="320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5A29" w14:textId="77777777" w:rsidR="0026036E" w:rsidRDefault="00000000">
      <w:pPr>
        <w:ind w:firstLine="425"/>
        <w:jc w:val="center"/>
        <w:rPr>
          <w:rFonts w:cs="Times New Roman"/>
          <w:i/>
          <w:szCs w:val="24"/>
        </w:rPr>
      </w:pPr>
      <w:proofErr w:type="spellStart"/>
      <w:r w:rsidRPr="00C05D01">
        <w:rPr>
          <w:rFonts w:cs="Times New Roman"/>
          <w:i/>
          <w:szCs w:val="24"/>
        </w:rPr>
        <w:t>Hình</w:t>
      </w:r>
      <w:proofErr w:type="spellEnd"/>
      <w:r w:rsidRPr="00C05D01">
        <w:rPr>
          <w:rFonts w:cs="Times New Roman"/>
          <w:i/>
          <w:szCs w:val="24"/>
        </w:rPr>
        <w:t xml:space="preserve"> 5.2. Giao </w:t>
      </w:r>
      <w:proofErr w:type="spellStart"/>
      <w:r w:rsidRPr="00C05D01">
        <w:rPr>
          <w:rFonts w:cs="Times New Roman"/>
          <w:i/>
          <w:szCs w:val="24"/>
        </w:rPr>
        <w:t>diện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chính</w:t>
      </w:r>
      <w:proofErr w:type="spellEnd"/>
      <w:r w:rsidRPr="00C05D01">
        <w:rPr>
          <w:rFonts w:cs="Times New Roman"/>
          <w:i/>
          <w:szCs w:val="24"/>
        </w:rPr>
        <w:t xml:space="preserve"> Chat P2P – UDM_09 </w:t>
      </w:r>
      <w:proofErr w:type="spellStart"/>
      <w:r w:rsidRPr="00C05D01">
        <w:rPr>
          <w:rFonts w:cs="Times New Roman"/>
          <w:i/>
          <w:szCs w:val="24"/>
        </w:rPr>
        <w:t>khi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chưa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kết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nối</w:t>
      </w:r>
      <w:proofErr w:type="spellEnd"/>
      <w:r w:rsidRPr="00C05D01">
        <w:rPr>
          <w:rFonts w:cs="Times New Roman"/>
          <w:i/>
          <w:szCs w:val="24"/>
        </w:rPr>
        <w:t>.</w:t>
      </w:r>
    </w:p>
    <w:p w14:paraId="7F1180FE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29" w:name="_Toc240665713"/>
      <w:r w:rsidRPr="00CF7054">
        <w:rPr>
          <w:rFonts w:ascii="Times New Roman" w:hAnsi="Times New Roman" w:cs="Times New Roman"/>
          <w:color w:val="auto"/>
          <w:szCs w:val="28"/>
        </w:rPr>
        <w:t>5.3. Peer List</w:t>
      </w:r>
      <w:bookmarkEnd w:id="29"/>
    </w:p>
    <w:p w14:paraId="5D8E8EAD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Peer List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thành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riêng</w:t>
      </w:r>
      <w:proofErr w:type="spellEnd"/>
      <w:r w:rsidRPr="002C07F4">
        <w:rPr>
          <w:rFonts w:cs="Times New Roman"/>
          <w:szCs w:val="24"/>
        </w:rPr>
        <w:t xml:space="preserve">. Danh </w:t>
      </w:r>
      <w:proofErr w:type="spellStart"/>
      <w:r w:rsidRPr="002C07F4">
        <w:rPr>
          <w:rFonts w:cs="Times New Roman"/>
          <w:szCs w:val="24"/>
        </w:rPr>
        <w:t>sách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phép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nhiều</w:t>
      </w:r>
      <w:proofErr w:type="spellEnd"/>
      <w:r w:rsidRPr="002C07F4">
        <w:rPr>
          <w:rFonts w:cs="Times New Roman"/>
          <w:szCs w:val="24"/>
        </w:rPr>
        <w:t xml:space="preserve"> peer,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 Online/Offline, ô </w:t>
      </w:r>
      <w:proofErr w:type="spellStart"/>
      <w:r w:rsidRPr="002C07F4">
        <w:rPr>
          <w:rFonts w:cs="Times New Roman"/>
          <w:szCs w:val="24"/>
        </w:rPr>
        <w:t>tìm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kiếm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Đổi</w:t>
      </w:r>
      <w:proofErr w:type="spellEnd"/>
      <w:r w:rsidRPr="002C07F4">
        <w:rPr>
          <w:rFonts w:cs="Times New Roman"/>
          <w:szCs w:val="24"/>
        </w:rPr>
        <w:t xml:space="preserve"> avatar.</w:t>
      </w:r>
    </w:p>
    <w:p w14:paraId="41046D2C" w14:textId="77777777" w:rsidR="0026036E" w:rsidRPr="00CF7054" w:rsidRDefault="00000000">
      <w:pPr>
        <w:jc w:val="center"/>
        <w:rPr>
          <w:rFonts w:cs="Times New Roman"/>
          <w:sz w:val="28"/>
          <w:szCs w:val="28"/>
        </w:rPr>
      </w:pPr>
      <w:r w:rsidRPr="00CF7054">
        <w:rPr>
          <w:rFonts w:cs="Times New Roman"/>
          <w:noProof/>
          <w:sz w:val="28"/>
          <w:szCs w:val="28"/>
        </w:rPr>
        <w:drawing>
          <wp:inline distT="0" distB="0" distL="0" distR="0" wp14:anchorId="553F7DF5" wp14:editId="7FD01351">
            <wp:extent cx="5579745" cy="3133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D0128" w14:textId="77777777" w:rsidR="0026036E" w:rsidRPr="00C05D01" w:rsidRDefault="00000000">
      <w:pPr>
        <w:ind w:firstLine="425"/>
        <w:jc w:val="center"/>
        <w:rPr>
          <w:rFonts w:cs="Times New Roman"/>
          <w:szCs w:val="24"/>
        </w:rPr>
      </w:pPr>
      <w:proofErr w:type="spellStart"/>
      <w:r w:rsidRPr="00C05D01">
        <w:rPr>
          <w:rFonts w:cs="Times New Roman"/>
          <w:i/>
          <w:szCs w:val="24"/>
        </w:rPr>
        <w:lastRenderedPageBreak/>
        <w:t>Hình</w:t>
      </w:r>
      <w:proofErr w:type="spellEnd"/>
      <w:r w:rsidRPr="00C05D01">
        <w:rPr>
          <w:rFonts w:cs="Times New Roman"/>
          <w:i/>
          <w:szCs w:val="24"/>
        </w:rPr>
        <w:t xml:space="preserve"> 5.3. Peer List </w:t>
      </w:r>
      <w:proofErr w:type="spellStart"/>
      <w:r w:rsidRPr="00C05D01">
        <w:rPr>
          <w:rFonts w:cs="Times New Roman"/>
          <w:i/>
          <w:szCs w:val="24"/>
        </w:rPr>
        <w:t>hiển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thị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danh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sách</w:t>
      </w:r>
      <w:proofErr w:type="spellEnd"/>
      <w:r w:rsidRPr="00C05D01">
        <w:rPr>
          <w:rFonts w:cs="Times New Roman"/>
          <w:i/>
          <w:szCs w:val="24"/>
        </w:rPr>
        <w:t xml:space="preserve"> peer, </w:t>
      </w:r>
      <w:proofErr w:type="spellStart"/>
      <w:r w:rsidRPr="00C05D01">
        <w:rPr>
          <w:rFonts w:cs="Times New Roman"/>
          <w:i/>
          <w:szCs w:val="24"/>
        </w:rPr>
        <w:t>tìm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kiếm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và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trạng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thái</w:t>
      </w:r>
      <w:proofErr w:type="spellEnd"/>
      <w:r w:rsidRPr="00C05D01">
        <w:rPr>
          <w:rFonts w:cs="Times New Roman"/>
          <w:i/>
          <w:szCs w:val="24"/>
        </w:rPr>
        <w:t xml:space="preserve"> Online/Offline.</w:t>
      </w:r>
    </w:p>
    <w:p w14:paraId="76824301" w14:textId="77777777" w:rsidR="0026036E" w:rsidRPr="002C07F4" w:rsidRDefault="00000000">
      <w:pPr>
        <w:ind w:firstLine="425"/>
        <w:rPr>
          <w:rFonts w:cs="Times New Roman"/>
          <w:sz w:val="22"/>
        </w:rPr>
      </w:pPr>
      <w:r w:rsidRPr="002C07F4">
        <w:rPr>
          <w:rFonts w:cs="Times New Roman"/>
          <w:sz w:val="22"/>
        </w:rPr>
        <w:t xml:space="preserve">Trong </w:t>
      </w:r>
      <w:proofErr w:type="spellStart"/>
      <w:r w:rsidRPr="002C07F4">
        <w:rPr>
          <w:rFonts w:cs="Times New Roman"/>
          <w:sz w:val="22"/>
        </w:rPr>
        <w:t>ảnh</w:t>
      </w:r>
      <w:proofErr w:type="spellEnd"/>
      <w:r w:rsidRPr="002C07F4">
        <w:rPr>
          <w:rFonts w:cs="Times New Roman"/>
          <w:sz w:val="22"/>
        </w:rPr>
        <w:t xml:space="preserve">, </w:t>
      </w:r>
      <w:proofErr w:type="spellStart"/>
      <w:r w:rsidRPr="002C07F4">
        <w:rPr>
          <w:rFonts w:cs="Times New Roman"/>
          <w:sz w:val="22"/>
        </w:rPr>
        <w:t>danh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sách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gồm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các</w:t>
      </w:r>
      <w:proofErr w:type="spellEnd"/>
      <w:r w:rsidRPr="002C07F4">
        <w:rPr>
          <w:rFonts w:cs="Times New Roman"/>
          <w:sz w:val="22"/>
        </w:rPr>
        <w:t xml:space="preserve"> peer </w:t>
      </w:r>
      <w:proofErr w:type="spellStart"/>
      <w:r w:rsidRPr="002C07F4">
        <w:rPr>
          <w:rFonts w:cs="Times New Roman"/>
          <w:sz w:val="22"/>
        </w:rPr>
        <w:t>như</w:t>
      </w:r>
      <w:proofErr w:type="spellEnd"/>
      <w:r w:rsidRPr="002C07F4">
        <w:rPr>
          <w:rFonts w:cs="Times New Roman"/>
          <w:sz w:val="22"/>
        </w:rPr>
        <w:t xml:space="preserve"> Lê Huy, </w:t>
      </w:r>
      <w:proofErr w:type="spellStart"/>
      <w:r w:rsidRPr="002C07F4">
        <w:rPr>
          <w:rFonts w:cs="Times New Roman"/>
          <w:sz w:val="22"/>
        </w:rPr>
        <w:t>Đông</w:t>
      </w:r>
      <w:proofErr w:type="spellEnd"/>
      <w:r w:rsidRPr="002C07F4">
        <w:rPr>
          <w:rFonts w:cs="Times New Roman"/>
          <w:sz w:val="22"/>
        </w:rPr>
        <w:t xml:space="preserve"> Nam, </w:t>
      </w:r>
      <w:proofErr w:type="spellStart"/>
      <w:r w:rsidRPr="002C07F4">
        <w:rPr>
          <w:rFonts w:cs="Times New Roman"/>
          <w:sz w:val="22"/>
        </w:rPr>
        <w:t>Đài</w:t>
      </w:r>
      <w:proofErr w:type="spellEnd"/>
      <w:r w:rsidRPr="002C07F4">
        <w:rPr>
          <w:rFonts w:cs="Times New Roman"/>
          <w:sz w:val="22"/>
        </w:rPr>
        <w:t xml:space="preserve"> Trang, Quang </w:t>
      </w:r>
      <w:proofErr w:type="spellStart"/>
      <w:r w:rsidRPr="002C07F4">
        <w:rPr>
          <w:rFonts w:cs="Times New Roman"/>
          <w:sz w:val="22"/>
        </w:rPr>
        <w:t>Hòa</w:t>
      </w:r>
      <w:proofErr w:type="spellEnd"/>
      <w:r w:rsidRPr="002C07F4">
        <w:rPr>
          <w:rFonts w:cs="Times New Roman"/>
          <w:sz w:val="22"/>
        </w:rPr>
        <w:t xml:space="preserve">, Anh Duy </w:t>
      </w:r>
      <w:proofErr w:type="spellStart"/>
      <w:r w:rsidRPr="002C07F4">
        <w:rPr>
          <w:rFonts w:cs="Times New Roman"/>
          <w:sz w:val="22"/>
        </w:rPr>
        <w:t>và</w:t>
      </w:r>
      <w:proofErr w:type="spellEnd"/>
      <w:r w:rsidRPr="002C07F4">
        <w:rPr>
          <w:rFonts w:cs="Times New Roman"/>
          <w:sz w:val="22"/>
        </w:rPr>
        <w:t xml:space="preserve"> Duy </w:t>
      </w:r>
      <w:proofErr w:type="spellStart"/>
      <w:r w:rsidRPr="002C07F4">
        <w:rPr>
          <w:rFonts w:cs="Times New Roman"/>
          <w:sz w:val="22"/>
        </w:rPr>
        <w:t>Nhất</w:t>
      </w:r>
      <w:proofErr w:type="spellEnd"/>
      <w:r w:rsidRPr="002C07F4">
        <w:rPr>
          <w:rFonts w:cs="Times New Roman"/>
          <w:sz w:val="22"/>
        </w:rPr>
        <w:t xml:space="preserve">. </w:t>
      </w:r>
      <w:proofErr w:type="spellStart"/>
      <w:r w:rsidRPr="002C07F4">
        <w:rPr>
          <w:rFonts w:cs="Times New Roman"/>
          <w:sz w:val="22"/>
        </w:rPr>
        <w:t>Một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số</w:t>
      </w:r>
      <w:proofErr w:type="spellEnd"/>
      <w:r w:rsidRPr="002C07F4">
        <w:rPr>
          <w:rFonts w:cs="Times New Roman"/>
          <w:sz w:val="22"/>
        </w:rPr>
        <w:t xml:space="preserve"> peer </w:t>
      </w:r>
      <w:proofErr w:type="spellStart"/>
      <w:r w:rsidRPr="002C07F4">
        <w:rPr>
          <w:rFonts w:cs="Times New Roman"/>
          <w:sz w:val="22"/>
        </w:rPr>
        <w:t>có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trạng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thái</w:t>
      </w:r>
      <w:proofErr w:type="spellEnd"/>
      <w:r w:rsidRPr="002C07F4">
        <w:rPr>
          <w:rFonts w:cs="Times New Roman"/>
          <w:sz w:val="22"/>
        </w:rPr>
        <w:t xml:space="preserve"> Online, </w:t>
      </w:r>
      <w:proofErr w:type="spellStart"/>
      <w:r w:rsidRPr="002C07F4">
        <w:rPr>
          <w:rFonts w:cs="Times New Roman"/>
          <w:sz w:val="22"/>
        </w:rPr>
        <w:t>một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số</w:t>
      </w:r>
      <w:proofErr w:type="spellEnd"/>
      <w:r w:rsidRPr="002C07F4">
        <w:rPr>
          <w:rFonts w:cs="Times New Roman"/>
          <w:sz w:val="22"/>
        </w:rPr>
        <w:t xml:space="preserve"> ở </w:t>
      </w:r>
      <w:proofErr w:type="spellStart"/>
      <w:r w:rsidRPr="002C07F4">
        <w:rPr>
          <w:rFonts w:cs="Times New Roman"/>
          <w:sz w:val="22"/>
        </w:rPr>
        <w:t>trạng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thái</w:t>
      </w:r>
      <w:proofErr w:type="spellEnd"/>
      <w:r w:rsidRPr="002C07F4">
        <w:rPr>
          <w:rFonts w:cs="Times New Roman"/>
          <w:sz w:val="22"/>
        </w:rPr>
        <w:t xml:space="preserve"> Offline. </w:t>
      </w:r>
      <w:proofErr w:type="spellStart"/>
      <w:r w:rsidRPr="002C07F4">
        <w:rPr>
          <w:rFonts w:cs="Times New Roman"/>
          <w:sz w:val="22"/>
        </w:rPr>
        <w:t>Điều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này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thể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hiện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phần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giao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diện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đã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có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cách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biểu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diễn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trạng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thái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thay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vì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chỉ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hiển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thị</w:t>
      </w:r>
      <w:proofErr w:type="spellEnd"/>
      <w:r w:rsidRPr="002C07F4">
        <w:rPr>
          <w:rFonts w:cs="Times New Roman"/>
          <w:sz w:val="22"/>
        </w:rPr>
        <w:t xml:space="preserve"> </w:t>
      </w:r>
      <w:proofErr w:type="spellStart"/>
      <w:r w:rsidRPr="002C07F4">
        <w:rPr>
          <w:rFonts w:cs="Times New Roman"/>
          <w:sz w:val="22"/>
        </w:rPr>
        <w:t>tên</w:t>
      </w:r>
      <w:proofErr w:type="spellEnd"/>
      <w:r w:rsidRPr="002C07F4">
        <w:rPr>
          <w:rFonts w:cs="Times New Roman"/>
          <w:sz w:val="22"/>
        </w:rPr>
        <w:t>.</w:t>
      </w:r>
    </w:p>
    <w:p w14:paraId="7E5177A5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0" w:name="_Toc240665714"/>
      <w:r w:rsidRPr="00CF7054">
        <w:rPr>
          <w:rFonts w:ascii="Times New Roman" w:hAnsi="Times New Roman" w:cs="Times New Roman"/>
          <w:color w:val="auto"/>
          <w:szCs w:val="28"/>
        </w:rPr>
        <w:t>5.4. Avatar</w:t>
      </w:r>
      <w:bookmarkEnd w:id="30"/>
    </w:p>
    <w:p w14:paraId="1667DF91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Avatar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phép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lựa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đổi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thấy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avatar, </w:t>
      </w:r>
      <w:proofErr w:type="spellStart"/>
      <w:r w:rsidRPr="002C07F4">
        <w:rPr>
          <w:rFonts w:cs="Times New Roman"/>
          <w:szCs w:val="24"/>
        </w:rPr>
        <w:t>mỗi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dòng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ô </w:t>
      </w:r>
      <w:proofErr w:type="spellStart"/>
      <w:r w:rsidRPr="002C07F4">
        <w:rPr>
          <w:rFonts w:cs="Times New Roman"/>
          <w:szCs w:val="24"/>
        </w:rPr>
        <w:t>trống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mặc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định</w:t>
      </w:r>
      <w:proofErr w:type="spellEnd"/>
      <w:r w:rsidRPr="002C07F4">
        <w:rPr>
          <w:rFonts w:cs="Times New Roman"/>
          <w:szCs w:val="24"/>
        </w:rPr>
        <w:t>.</w:t>
      </w:r>
    </w:p>
    <w:p w14:paraId="29F88370" w14:textId="77777777" w:rsidR="0026036E" w:rsidRPr="00CF7054" w:rsidRDefault="00000000">
      <w:pPr>
        <w:jc w:val="center"/>
        <w:rPr>
          <w:rFonts w:cs="Times New Roman"/>
          <w:sz w:val="28"/>
          <w:szCs w:val="28"/>
        </w:rPr>
      </w:pPr>
      <w:r w:rsidRPr="00CF7054">
        <w:rPr>
          <w:rFonts w:cs="Times New Roman"/>
          <w:noProof/>
          <w:sz w:val="28"/>
          <w:szCs w:val="28"/>
        </w:rPr>
        <w:drawing>
          <wp:inline distT="0" distB="0" distL="0" distR="0" wp14:anchorId="6C81F92B" wp14:editId="5140D271">
            <wp:extent cx="5579745" cy="313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71749" w14:textId="77777777" w:rsidR="0026036E" w:rsidRPr="00C05D01" w:rsidRDefault="00000000">
      <w:pPr>
        <w:ind w:firstLine="425"/>
        <w:jc w:val="center"/>
        <w:rPr>
          <w:rFonts w:cs="Times New Roman"/>
          <w:szCs w:val="24"/>
        </w:rPr>
      </w:pPr>
      <w:proofErr w:type="spellStart"/>
      <w:r w:rsidRPr="00C05D01">
        <w:rPr>
          <w:rFonts w:cs="Times New Roman"/>
          <w:i/>
          <w:szCs w:val="24"/>
        </w:rPr>
        <w:t>Hình</w:t>
      </w:r>
      <w:proofErr w:type="spellEnd"/>
      <w:r w:rsidRPr="00C05D01">
        <w:rPr>
          <w:rFonts w:cs="Times New Roman"/>
          <w:i/>
          <w:szCs w:val="24"/>
        </w:rPr>
        <w:t xml:space="preserve"> 5.4. Peer List </w:t>
      </w:r>
      <w:proofErr w:type="spellStart"/>
      <w:r w:rsidRPr="00C05D01">
        <w:rPr>
          <w:rFonts w:cs="Times New Roman"/>
          <w:i/>
          <w:szCs w:val="24"/>
        </w:rPr>
        <w:t>sau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khi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các</w:t>
      </w:r>
      <w:proofErr w:type="spellEnd"/>
      <w:r w:rsidRPr="00C05D01">
        <w:rPr>
          <w:rFonts w:cs="Times New Roman"/>
          <w:i/>
          <w:szCs w:val="24"/>
        </w:rPr>
        <w:t xml:space="preserve"> peer </w:t>
      </w:r>
      <w:proofErr w:type="spellStart"/>
      <w:r w:rsidRPr="00C05D01">
        <w:rPr>
          <w:rFonts w:cs="Times New Roman"/>
          <w:i/>
          <w:szCs w:val="24"/>
        </w:rPr>
        <w:t>được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gán</w:t>
      </w:r>
      <w:proofErr w:type="spellEnd"/>
      <w:r w:rsidRPr="00C05D01">
        <w:rPr>
          <w:rFonts w:cs="Times New Roman"/>
          <w:i/>
          <w:szCs w:val="24"/>
        </w:rPr>
        <w:t xml:space="preserve"> avatar.</w:t>
      </w:r>
    </w:p>
    <w:p w14:paraId="7FA51CD0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Trong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, avatar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danh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sách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“</w:t>
      </w:r>
      <w:proofErr w:type="spellStart"/>
      <w:r w:rsidRPr="002C07F4">
        <w:rPr>
          <w:rFonts w:cs="Times New Roman"/>
          <w:szCs w:val="24"/>
        </w:rPr>
        <w:t>Đổi</w:t>
      </w:r>
      <w:proofErr w:type="spellEnd"/>
      <w:r w:rsidRPr="002C07F4">
        <w:rPr>
          <w:rFonts w:cs="Times New Roman"/>
          <w:szCs w:val="24"/>
        </w:rPr>
        <w:t xml:space="preserve"> avatar” </w:t>
      </w:r>
      <w:proofErr w:type="spellStart"/>
      <w:r w:rsidRPr="002C07F4">
        <w:rPr>
          <w:rFonts w:cs="Times New Roman"/>
          <w:szCs w:val="24"/>
        </w:rPr>
        <w:t>nằm</w:t>
      </w:r>
      <w:proofErr w:type="spellEnd"/>
      <w:r w:rsidRPr="002C07F4">
        <w:rPr>
          <w:rFonts w:cs="Times New Roman"/>
          <w:szCs w:val="24"/>
        </w:rPr>
        <w:t xml:space="preserve"> ở </w:t>
      </w:r>
      <w:proofErr w:type="spellStart"/>
      <w:r w:rsidRPr="002C07F4">
        <w:rPr>
          <w:rFonts w:cs="Times New Roman"/>
          <w:szCs w:val="24"/>
        </w:rPr>
        <w:t>phía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mỗi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dòng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đổi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tương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>.</w:t>
      </w:r>
    </w:p>
    <w:p w14:paraId="7C4F5AD5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1" w:name="_Toc240665715"/>
      <w:r w:rsidRPr="00CF7054">
        <w:rPr>
          <w:rFonts w:ascii="Times New Roman" w:hAnsi="Times New Roman" w:cs="Times New Roman"/>
          <w:color w:val="auto"/>
          <w:szCs w:val="28"/>
        </w:rPr>
        <w:t>5.5. Emoji Picker</w:t>
      </w:r>
      <w:bookmarkEnd w:id="31"/>
    </w:p>
    <w:p w14:paraId="0B5CA693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Emoji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dưới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dạng</w:t>
      </w:r>
      <w:proofErr w:type="spellEnd"/>
      <w:r w:rsidRPr="002C07F4">
        <w:rPr>
          <w:rFonts w:cs="Times New Roman"/>
          <w:szCs w:val="24"/>
        </w:rPr>
        <w:t xml:space="preserve"> Unicode text. </w:t>
      </w:r>
      <w:proofErr w:type="spellStart"/>
      <w:r w:rsidRPr="002C07F4">
        <w:rPr>
          <w:rFonts w:cs="Times New Roman"/>
          <w:szCs w:val="24"/>
        </w:rPr>
        <w:t>Vì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vậy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về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mặt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, emoji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 xml:space="preserve"> message text </w:t>
      </w:r>
      <w:proofErr w:type="spellStart"/>
      <w:r w:rsidRPr="002C07F4">
        <w:rPr>
          <w:rFonts w:cs="Times New Roman"/>
          <w:szCs w:val="24"/>
        </w:rPr>
        <w:t>thông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thường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chủ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yếu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emoji.</w:t>
      </w:r>
    </w:p>
    <w:p w14:paraId="7C6F1F5A" w14:textId="77777777" w:rsidR="0026036E" w:rsidRPr="00CF7054" w:rsidRDefault="00000000">
      <w:pPr>
        <w:jc w:val="center"/>
        <w:rPr>
          <w:rFonts w:cs="Times New Roman"/>
          <w:sz w:val="28"/>
          <w:szCs w:val="28"/>
        </w:rPr>
      </w:pPr>
      <w:r w:rsidRPr="00CF705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ED62193" wp14:editId="37D2ED27">
            <wp:extent cx="3239770" cy="3675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67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2CA9D" w14:textId="77777777" w:rsidR="0026036E" w:rsidRPr="00C05D01" w:rsidRDefault="00000000">
      <w:pPr>
        <w:ind w:firstLine="425"/>
        <w:jc w:val="center"/>
        <w:rPr>
          <w:rFonts w:cs="Times New Roman"/>
          <w:szCs w:val="24"/>
        </w:rPr>
      </w:pPr>
      <w:proofErr w:type="spellStart"/>
      <w:r w:rsidRPr="00C05D01">
        <w:rPr>
          <w:rFonts w:cs="Times New Roman"/>
          <w:i/>
          <w:szCs w:val="24"/>
        </w:rPr>
        <w:t>Hình</w:t>
      </w:r>
      <w:proofErr w:type="spellEnd"/>
      <w:r w:rsidRPr="00C05D01">
        <w:rPr>
          <w:rFonts w:cs="Times New Roman"/>
          <w:i/>
          <w:szCs w:val="24"/>
        </w:rPr>
        <w:t xml:space="preserve"> 5.5. </w:t>
      </w:r>
      <w:proofErr w:type="spellStart"/>
      <w:r w:rsidRPr="00C05D01">
        <w:rPr>
          <w:rFonts w:cs="Times New Roman"/>
          <w:i/>
          <w:szCs w:val="24"/>
        </w:rPr>
        <w:t>Cửa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sổ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Chọn</w:t>
      </w:r>
      <w:proofErr w:type="spellEnd"/>
      <w:r w:rsidRPr="00C05D01">
        <w:rPr>
          <w:rFonts w:cs="Times New Roman"/>
          <w:i/>
          <w:szCs w:val="24"/>
        </w:rPr>
        <w:t xml:space="preserve"> Emoji </w:t>
      </w:r>
      <w:proofErr w:type="spellStart"/>
      <w:r w:rsidRPr="00C05D01">
        <w:rPr>
          <w:rFonts w:cs="Times New Roman"/>
          <w:i/>
          <w:szCs w:val="24"/>
        </w:rPr>
        <w:t>của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ứng</w:t>
      </w:r>
      <w:proofErr w:type="spellEnd"/>
      <w:r w:rsidRPr="00C05D01">
        <w:rPr>
          <w:rFonts w:cs="Times New Roman"/>
          <w:i/>
          <w:szCs w:val="24"/>
        </w:rPr>
        <w:t xml:space="preserve"> </w:t>
      </w:r>
      <w:proofErr w:type="spellStart"/>
      <w:r w:rsidRPr="00C05D01">
        <w:rPr>
          <w:rFonts w:cs="Times New Roman"/>
          <w:i/>
          <w:szCs w:val="24"/>
        </w:rPr>
        <w:t>dụng</w:t>
      </w:r>
      <w:proofErr w:type="spellEnd"/>
      <w:r w:rsidRPr="00C05D01">
        <w:rPr>
          <w:rFonts w:cs="Times New Roman"/>
          <w:i/>
          <w:szCs w:val="24"/>
        </w:rPr>
        <w:t>.</w:t>
      </w:r>
    </w:p>
    <w:p w14:paraId="41F3B9E2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thấy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“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Emoji”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nút</w:t>
      </w:r>
      <w:proofErr w:type="spellEnd"/>
      <w:r w:rsidRPr="002C07F4">
        <w:rPr>
          <w:rFonts w:cs="Times New Roman"/>
          <w:szCs w:val="24"/>
        </w:rPr>
        <w:t xml:space="preserve"> emoji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bố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lưới</w:t>
      </w:r>
      <w:proofErr w:type="spellEnd"/>
      <w:r w:rsidRPr="002C07F4">
        <w:rPr>
          <w:rFonts w:cs="Times New Roman"/>
          <w:szCs w:val="24"/>
        </w:rPr>
        <w:t xml:space="preserve">. Khi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emoji, </w:t>
      </w:r>
      <w:proofErr w:type="spellStart"/>
      <w:r w:rsidRPr="002C07F4">
        <w:rPr>
          <w:rFonts w:cs="Times New Roman"/>
          <w:szCs w:val="24"/>
        </w:rPr>
        <w:t>ký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tự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chat.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tự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mã</w:t>
      </w:r>
      <w:proofErr w:type="spellEnd"/>
      <w:r w:rsidRPr="002C07F4">
        <w:rPr>
          <w:rFonts w:cs="Times New Roman"/>
          <w:szCs w:val="24"/>
        </w:rPr>
        <w:t xml:space="preserve"> Unicode.</w:t>
      </w:r>
    </w:p>
    <w:p w14:paraId="3E2EEC91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2" w:name="_Toc240665716"/>
      <w:r w:rsidRPr="00CF7054">
        <w:rPr>
          <w:rFonts w:ascii="Times New Roman" w:hAnsi="Times New Roman" w:cs="Times New Roman"/>
          <w:color w:val="auto"/>
          <w:szCs w:val="28"/>
        </w:rPr>
        <w:t>5.6. Reply</w:t>
      </w:r>
      <w:bookmarkEnd w:id="32"/>
    </w:p>
    <w:p w14:paraId="29364BDF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Reply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cụ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Về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mặt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, message </w:t>
      </w:r>
      <w:proofErr w:type="spellStart"/>
      <w:r w:rsidRPr="002C07F4">
        <w:rPr>
          <w:rFonts w:cs="Times New Roman"/>
          <w:szCs w:val="24"/>
        </w:rPr>
        <w:t>mới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reply_to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lưu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quan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hệ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gốc</w:t>
      </w:r>
      <w:proofErr w:type="spellEnd"/>
      <w:r w:rsidRPr="002C07F4">
        <w:rPr>
          <w:rFonts w:cs="Times New Roman"/>
          <w:szCs w:val="24"/>
        </w:rPr>
        <w:t>.</w:t>
      </w:r>
    </w:p>
    <w:p w14:paraId="230971A5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reply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_to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{</w:t>
      </w:r>
    </w:p>
    <w:p w14:paraId="3C59934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msg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"msg_a1b2c3",</w:t>
      </w:r>
    </w:p>
    <w:p w14:paraId="5374819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"content": "Xin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chào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!"</w:t>
      </w:r>
    </w:p>
    <w:p w14:paraId="379CFD96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}</w:t>
      </w:r>
    </w:p>
    <w:p w14:paraId="1CB93B03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Quy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gồm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message, </w:t>
      </w:r>
      <w:proofErr w:type="spellStart"/>
      <w:r w:rsidRPr="002C07F4">
        <w:rPr>
          <w:rFonts w:cs="Times New Roman"/>
          <w:szCs w:val="24"/>
        </w:rPr>
        <w:t>lấy</w:t>
      </w:r>
      <w:proofErr w:type="spellEnd"/>
      <w:r w:rsidRPr="002C07F4">
        <w:rPr>
          <w:rFonts w:cs="Times New Roman"/>
          <w:szCs w:val="24"/>
        </w:rPr>
        <w:t xml:space="preserve"> message ID, </w:t>
      </w:r>
      <w:proofErr w:type="spellStart"/>
      <w:r w:rsidRPr="002C07F4">
        <w:rPr>
          <w:rFonts w:cs="Times New Roman"/>
          <w:szCs w:val="24"/>
        </w:rPr>
        <w:t>tạo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mới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gắn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reply_to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gốc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câu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lời</w:t>
      </w:r>
      <w:proofErr w:type="spellEnd"/>
      <w:r w:rsidRPr="002C07F4">
        <w:rPr>
          <w:rFonts w:cs="Times New Roman"/>
          <w:szCs w:val="24"/>
        </w:rPr>
        <w:t xml:space="preserve"> ở </w:t>
      </w:r>
      <w:proofErr w:type="spellStart"/>
      <w:r w:rsidRPr="002C07F4">
        <w:rPr>
          <w:rFonts w:cs="Times New Roman"/>
          <w:szCs w:val="24"/>
        </w:rPr>
        <w:t>phía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protocol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>.</w:t>
      </w:r>
    </w:p>
    <w:p w14:paraId="09199B90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3" w:name="_Toc240665717"/>
      <w:r w:rsidRPr="00CF7054">
        <w:rPr>
          <w:rFonts w:ascii="Times New Roman" w:hAnsi="Times New Roman" w:cs="Times New Roman"/>
          <w:color w:val="auto"/>
          <w:szCs w:val="28"/>
        </w:rPr>
        <w:lastRenderedPageBreak/>
        <w:t>5.7. Forward</w:t>
      </w:r>
      <w:bookmarkEnd w:id="33"/>
    </w:p>
    <w:p w14:paraId="3671A301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Forward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phép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chuyển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message sang peer </w:t>
      </w:r>
      <w:proofErr w:type="spellStart"/>
      <w:r w:rsidRPr="002C07F4">
        <w:rPr>
          <w:rFonts w:cs="Times New Roman"/>
          <w:szCs w:val="24"/>
        </w:rPr>
        <w:t>khác</w:t>
      </w:r>
      <w:proofErr w:type="spellEnd"/>
      <w:r w:rsidRPr="002C07F4">
        <w:rPr>
          <w:rFonts w:cs="Times New Roman"/>
          <w:szCs w:val="24"/>
        </w:rPr>
        <w:t xml:space="preserve">. Protocol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is_forwarded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đánh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dấu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chuyển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. Khi </w:t>
      </w:r>
      <w:proofErr w:type="spellStart"/>
      <w:r w:rsidRPr="002C07F4">
        <w:rPr>
          <w:rFonts w:cs="Times New Roman"/>
          <w:szCs w:val="24"/>
        </w:rPr>
        <w:t>hoàn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thiện</w:t>
      </w:r>
      <w:proofErr w:type="spellEnd"/>
      <w:r w:rsidRPr="002C07F4">
        <w:rPr>
          <w:rFonts w:cs="Times New Roman"/>
          <w:szCs w:val="24"/>
        </w:rPr>
        <w:t xml:space="preserve">, GUI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người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message,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đích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mới</w:t>
      </w:r>
      <w:proofErr w:type="spellEnd"/>
      <w:r w:rsidRPr="002C07F4">
        <w:rPr>
          <w:rFonts w:cs="Times New Roman"/>
          <w:szCs w:val="24"/>
        </w:rPr>
        <w:t>.</w:t>
      </w:r>
    </w:p>
    <w:p w14:paraId="40871FFA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2C07F4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C07F4">
        <w:rPr>
          <w:rFonts w:ascii="Times New Roman" w:hAnsi="Times New Roman" w:cs="Times New Roman"/>
          <w:sz w:val="24"/>
          <w:szCs w:val="24"/>
        </w:rPr>
        <w:t>_forwarded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": true</w:t>
      </w:r>
    </w:p>
    <w:p w14:paraId="1AE27FA8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7E480E98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34" w:name="_Toc240665718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CHƯƠNG 6. KIỂM THỬ VÀ KẾT QUẢ</w:t>
      </w:r>
      <w:bookmarkEnd w:id="34"/>
    </w:p>
    <w:p w14:paraId="2D64D0C2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5" w:name="_Toc240665719"/>
      <w:r w:rsidRPr="00CF7054">
        <w:rPr>
          <w:rFonts w:ascii="Times New Roman" w:hAnsi="Times New Roman" w:cs="Times New Roman"/>
          <w:color w:val="auto"/>
          <w:szCs w:val="28"/>
        </w:rPr>
        <w:t xml:space="preserve">6.1.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Mục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tiêu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kiểm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thử</w:t>
      </w:r>
      <w:bookmarkEnd w:id="35"/>
      <w:proofErr w:type="spellEnd"/>
    </w:p>
    <w:p w14:paraId="0FA97FEA" w14:textId="77777777" w:rsidR="0026036E" w:rsidRPr="002C07F4" w:rsidRDefault="00000000" w:rsidP="002C07F4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Kiểm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thử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tập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trung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vào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các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chức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năng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có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thể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quan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sát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trực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tiếp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trên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giao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diện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và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các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module networking/protocol: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khởi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động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chương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trình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tạo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socket,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kết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nối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peer,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gửi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/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nhận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message,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xử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lý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tiếng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Việt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và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emoji,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ngắt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kết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nối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, parse JSON,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kiểm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tra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packet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không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hợp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lệ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và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quản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lý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nhiều</w:t>
      </w:r>
      <w:proofErr w:type="spellEnd"/>
      <w:r w:rsidRPr="002C07F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socket.</w:t>
      </w:r>
    </w:p>
    <w:p w14:paraId="749CFAE3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6" w:name="_Toc240665720"/>
      <w:r w:rsidRPr="00CF7054">
        <w:rPr>
          <w:rFonts w:ascii="Times New Roman" w:hAnsi="Times New Roman" w:cs="Times New Roman"/>
          <w:color w:val="auto"/>
          <w:szCs w:val="28"/>
        </w:rPr>
        <w:t xml:space="preserve">6.2.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Kiểm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kết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nối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hai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peer</w:t>
      </w:r>
      <w:bookmarkEnd w:id="36"/>
    </w:p>
    <w:tbl>
      <w:tblPr>
        <w:tblStyle w:val="TableGrid"/>
        <w:tblW w:w="9519" w:type="dxa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6036E" w:rsidRPr="002C07F4" w14:paraId="66107D64" w14:textId="77777777">
        <w:trPr>
          <w:jc w:val="center"/>
        </w:trPr>
        <w:tc>
          <w:tcPr>
            <w:tcW w:w="3173" w:type="dxa"/>
            <w:vAlign w:val="center"/>
          </w:tcPr>
          <w:p w14:paraId="4551D039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Bước</w:t>
            </w:r>
            <w:proofErr w:type="spellEnd"/>
          </w:p>
        </w:tc>
        <w:tc>
          <w:tcPr>
            <w:tcW w:w="3173" w:type="dxa"/>
            <w:vAlign w:val="center"/>
          </w:tcPr>
          <w:p w14:paraId="6EADFAFD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b/>
                <w:szCs w:val="24"/>
              </w:rPr>
              <w:t xml:space="preserve">Thao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tác</w:t>
            </w:r>
            <w:proofErr w:type="spellEnd"/>
          </w:p>
        </w:tc>
        <w:tc>
          <w:tcPr>
            <w:tcW w:w="3173" w:type="dxa"/>
            <w:vAlign w:val="center"/>
          </w:tcPr>
          <w:p w14:paraId="2382A569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quả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mong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đợi</w:t>
            </w:r>
            <w:proofErr w:type="spellEnd"/>
          </w:p>
        </w:tc>
      </w:tr>
      <w:tr w:rsidR="0026036E" w:rsidRPr="002C07F4" w14:paraId="47363733" w14:textId="77777777">
        <w:trPr>
          <w:jc w:val="center"/>
        </w:trPr>
        <w:tc>
          <w:tcPr>
            <w:tcW w:w="3173" w:type="dxa"/>
            <w:vAlign w:val="center"/>
          </w:tcPr>
          <w:p w14:paraId="21A753C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1</w:t>
            </w:r>
          </w:p>
        </w:tc>
        <w:tc>
          <w:tcPr>
            <w:tcW w:w="3173" w:type="dxa"/>
            <w:vAlign w:val="center"/>
          </w:tcPr>
          <w:p w14:paraId="2B45A2BB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Mở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hai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instance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chương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trình</w:t>
            </w:r>
            <w:proofErr w:type="spellEnd"/>
          </w:p>
        </w:tc>
        <w:tc>
          <w:tcPr>
            <w:tcW w:w="3173" w:type="dxa"/>
            <w:vAlign w:val="center"/>
          </w:tcPr>
          <w:p w14:paraId="2980A492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 xml:space="preserve">Hai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cửa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sổ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hoạt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động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bình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thường</w:t>
            </w:r>
            <w:proofErr w:type="spellEnd"/>
          </w:p>
        </w:tc>
      </w:tr>
      <w:tr w:rsidR="0026036E" w:rsidRPr="002C07F4" w14:paraId="537D62C9" w14:textId="77777777">
        <w:trPr>
          <w:jc w:val="center"/>
        </w:trPr>
        <w:tc>
          <w:tcPr>
            <w:tcW w:w="3173" w:type="dxa"/>
            <w:vAlign w:val="center"/>
          </w:tcPr>
          <w:p w14:paraId="05F08848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2</w:t>
            </w:r>
          </w:p>
        </w:tc>
        <w:tc>
          <w:tcPr>
            <w:tcW w:w="3173" w:type="dxa"/>
            <w:vAlign w:val="center"/>
          </w:tcPr>
          <w:p w14:paraId="77A8E315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Cấu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hình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port 8000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8001</w:t>
            </w:r>
          </w:p>
        </w:tc>
        <w:tc>
          <w:tcPr>
            <w:tcW w:w="3173" w:type="dxa"/>
            <w:vAlign w:val="center"/>
          </w:tcPr>
          <w:p w14:paraId="251C8DEC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 xml:space="preserve">Hai port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được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nhập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đúng</w:t>
            </w:r>
            <w:proofErr w:type="spellEnd"/>
          </w:p>
        </w:tc>
      </w:tr>
      <w:tr w:rsidR="0026036E" w:rsidRPr="002C07F4" w14:paraId="224D8FD1" w14:textId="77777777">
        <w:trPr>
          <w:jc w:val="center"/>
        </w:trPr>
        <w:tc>
          <w:tcPr>
            <w:tcW w:w="3173" w:type="dxa"/>
            <w:vAlign w:val="center"/>
          </w:tcPr>
          <w:p w14:paraId="0C43A0E0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3</w:t>
            </w:r>
          </w:p>
        </w:tc>
        <w:tc>
          <w:tcPr>
            <w:tcW w:w="3173" w:type="dxa"/>
            <w:vAlign w:val="center"/>
          </w:tcPr>
          <w:p w14:paraId="197F5B6A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Nhập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IP 127.0.0.1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port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của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peer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còn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lại</w:t>
            </w:r>
            <w:proofErr w:type="spellEnd"/>
          </w:p>
        </w:tc>
        <w:tc>
          <w:tcPr>
            <w:tcW w:w="3173" w:type="dxa"/>
            <w:vAlign w:val="center"/>
          </w:tcPr>
          <w:p w14:paraId="45E2A12A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 xml:space="preserve">Thông tin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được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thiết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lập</w:t>
            </w:r>
            <w:proofErr w:type="spellEnd"/>
          </w:p>
        </w:tc>
      </w:tr>
      <w:tr w:rsidR="0026036E" w:rsidRPr="002C07F4" w14:paraId="34406E13" w14:textId="77777777">
        <w:trPr>
          <w:jc w:val="center"/>
        </w:trPr>
        <w:tc>
          <w:tcPr>
            <w:tcW w:w="3173" w:type="dxa"/>
            <w:vAlign w:val="center"/>
          </w:tcPr>
          <w:p w14:paraId="14930A50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4</w:t>
            </w:r>
          </w:p>
        </w:tc>
        <w:tc>
          <w:tcPr>
            <w:tcW w:w="3173" w:type="dxa"/>
            <w:vAlign w:val="center"/>
          </w:tcPr>
          <w:p w14:paraId="67FF5A2E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Nhấn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</w:p>
        </w:tc>
        <w:tc>
          <w:tcPr>
            <w:tcW w:w="3173" w:type="dxa"/>
            <w:vAlign w:val="center"/>
          </w:tcPr>
          <w:p w14:paraId="4A337C9D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 xml:space="preserve">Hai peer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TCP</w:t>
            </w:r>
          </w:p>
        </w:tc>
      </w:tr>
      <w:tr w:rsidR="0026036E" w:rsidRPr="002C07F4" w14:paraId="2AC8C77A" w14:textId="77777777">
        <w:trPr>
          <w:jc w:val="center"/>
        </w:trPr>
        <w:tc>
          <w:tcPr>
            <w:tcW w:w="3173" w:type="dxa"/>
            <w:vAlign w:val="center"/>
          </w:tcPr>
          <w:p w14:paraId="26CB9CFB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5</w:t>
            </w:r>
          </w:p>
        </w:tc>
        <w:tc>
          <w:tcPr>
            <w:tcW w:w="3173" w:type="dxa"/>
            <w:vAlign w:val="center"/>
          </w:tcPr>
          <w:p w14:paraId="6C5206FF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 xml:space="preserve">Quan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sát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log</w:t>
            </w:r>
          </w:p>
        </w:tc>
        <w:tc>
          <w:tcPr>
            <w:tcW w:w="3173" w:type="dxa"/>
            <w:vAlign w:val="center"/>
          </w:tcPr>
          <w:p w14:paraId="21E35F39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Hiển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thị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thông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tin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lắng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nghe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/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nối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thành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công</w:t>
            </w:r>
            <w:proofErr w:type="spellEnd"/>
          </w:p>
        </w:tc>
      </w:tr>
    </w:tbl>
    <w:p w14:paraId="73996EE1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5.1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kịch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: </w:t>
      </w:r>
      <w:proofErr w:type="spellStart"/>
      <w:r w:rsidRPr="002C07F4">
        <w:rPr>
          <w:rFonts w:cs="Times New Roman"/>
          <w:szCs w:val="24"/>
        </w:rPr>
        <w:t>hai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port 8000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8001,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“hello”.</w:t>
      </w:r>
    </w:p>
    <w:p w14:paraId="603FAC97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7" w:name="_Toc240665721"/>
      <w:r w:rsidRPr="00CF7054">
        <w:rPr>
          <w:rFonts w:ascii="Times New Roman" w:hAnsi="Times New Roman" w:cs="Times New Roman"/>
          <w:color w:val="auto"/>
          <w:szCs w:val="28"/>
        </w:rPr>
        <w:t xml:space="preserve">6.3.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Kiểm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gửi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nhận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tin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nhắn</w:t>
      </w:r>
      <w:bookmarkEnd w:id="37"/>
      <w:proofErr w:type="spellEnd"/>
    </w:p>
    <w:tbl>
      <w:tblPr>
        <w:tblStyle w:val="TableGrid"/>
        <w:tblW w:w="9519" w:type="dxa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6036E" w:rsidRPr="00CF7054" w14:paraId="2DEA7304" w14:textId="77777777">
        <w:trPr>
          <w:jc w:val="center"/>
        </w:trPr>
        <w:tc>
          <w:tcPr>
            <w:tcW w:w="3173" w:type="dxa"/>
            <w:vAlign w:val="center"/>
          </w:tcPr>
          <w:p w14:paraId="05CD0AA1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Nội</w:t>
            </w:r>
            <w:proofErr w:type="spellEnd"/>
            <w:r w:rsidRPr="00CF7054">
              <w:rPr>
                <w:rFonts w:eastAsia="MS Mincho" w:cs="Times New Roman"/>
                <w:b/>
                <w:szCs w:val="24"/>
              </w:rPr>
              <w:t xml:space="preserve"> dung </w:t>
            </w: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kiểm</w:t>
            </w:r>
            <w:proofErr w:type="spellEnd"/>
            <w:r w:rsidRPr="00CF705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tra</w:t>
            </w:r>
            <w:proofErr w:type="spellEnd"/>
          </w:p>
        </w:tc>
        <w:tc>
          <w:tcPr>
            <w:tcW w:w="3173" w:type="dxa"/>
            <w:vAlign w:val="center"/>
          </w:tcPr>
          <w:p w14:paraId="261D79F0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Cách</w:t>
            </w:r>
            <w:proofErr w:type="spellEnd"/>
            <w:r w:rsidRPr="00CF705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thực</w:t>
            </w:r>
            <w:proofErr w:type="spellEnd"/>
            <w:r w:rsidRPr="00CF705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hiện</w:t>
            </w:r>
            <w:proofErr w:type="spellEnd"/>
          </w:p>
        </w:tc>
        <w:tc>
          <w:tcPr>
            <w:tcW w:w="3173" w:type="dxa"/>
            <w:vAlign w:val="center"/>
          </w:tcPr>
          <w:p w14:paraId="53DBAF8C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Kết</w:t>
            </w:r>
            <w:proofErr w:type="spellEnd"/>
            <w:r w:rsidRPr="00CF705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b/>
                <w:szCs w:val="24"/>
              </w:rPr>
              <w:t>quả</w:t>
            </w:r>
            <w:proofErr w:type="spellEnd"/>
          </w:p>
        </w:tc>
      </w:tr>
      <w:tr w:rsidR="0026036E" w:rsidRPr="00CF7054" w14:paraId="6D2B058D" w14:textId="77777777">
        <w:trPr>
          <w:jc w:val="center"/>
        </w:trPr>
        <w:tc>
          <w:tcPr>
            <w:tcW w:w="3173" w:type="dxa"/>
            <w:vAlign w:val="center"/>
          </w:tcPr>
          <w:p w14:paraId="164B1C2D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r w:rsidRPr="00CF7054">
              <w:rPr>
                <w:rFonts w:eastAsia="MS Mincho" w:cs="Times New Roman"/>
                <w:szCs w:val="24"/>
              </w:rPr>
              <w:t xml:space="preserve">Text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tiếng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Anh</w:t>
            </w:r>
          </w:p>
        </w:tc>
        <w:tc>
          <w:tcPr>
            <w:tcW w:w="3173" w:type="dxa"/>
            <w:vAlign w:val="center"/>
          </w:tcPr>
          <w:p w14:paraId="5A8494E8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szCs w:val="24"/>
              </w:rPr>
              <w:t>Gửi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“hello”</w:t>
            </w:r>
          </w:p>
        </w:tc>
        <w:tc>
          <w:tcPr>
            <w:tcW w:w="3173" w:type="dxa"/>
            <w:vAlign w:val="center"/>
          </w:tcPr>
          <w:p w14:paraId="2B5168B7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r w:rsidRPr="00CF7054">
              <w:rPr>
                <w:rFonts w:eastAsia="MS Mincho" w:cs="Times New Roman"/>
                <w:szCs w:val="24"/>
              </w:rPr>
              <w:t xml:space="preserve">Peer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nhận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được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nội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dung</w:t>
            </w:r>
          </w:p>
        </w:tc>
      </w:tr>
      <w:tr w:rsidR="0026036E" w:rsidRPr="00CF7054" w14:paraId="1D41F95D" w14:textId="77777777">
        <w:trPr>
          <w:jc w:val="center"/>
        </w:trPr>
        <w:tc>
          <w:tcPr>
            <w:tcW w:w="3173" w:type="dxa"/>
            <w:vAlign w:val="center"/>
          </w:tcPr>
          <w:p w14:paraId="2680E098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r w:rsidRPr="00CF7054">
              <w:rPr>
                <w:rFonts w:eastAsia="MS Mincho" w:cs="Times New Roman"/>
                <w:szCs w:val="24"/>
              </w:rPr>
              <w:t xml:space="preserve">Text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tiếng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Việt</w:t>
            </w:r>
            <w:proofErr w:type="spellEnd"/>
          </w:p>
        </w:tc>
        <w:tc>
          <w:tcPr>
            <w:tcW w:w="3173" w:type="dxa"/>
            <w:vAlign w:val="center"/>
          </w:tcPr>
          <w:p w14:paraId="3934F020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szCs w:val="24"/>
              </w:rPr>
              <w:t>Gửi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câu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dấu</w:t>
            </w:r>
            <w:proofErr w:type="spellEnd"/>
          </w:p>
        </w:tc>
        <w:tc>
          <w:tcPr>
            <w:tcW w:w="3173" w:type="dxa"/>
            <w:vAlign w:val="center"/>
          </w:tcPr>
          <w:p w14:paraId="3EECCB59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r w:rsidRPr="00CF7054">
              <w:rPr>
                <w:rFonts w:eastAsia="MS Mincho" w:cs="Times New Roman"/>
                <w:szCs w:val="24"/>
              </w:rPr>
              <w:t xml:space="preserve">UTF-8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giữ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được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nội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dung</w:t>
            </w:r>
          </w:p>
        </w:tc>
      </w:tr>
      <w:tr w:rsidR="0026036E" w:rsidRPr="00CF7054" w14:paraId="2B55AFCE" w14:textId="77777777">
        <w:trPr>
          <w:jc w:val="center"/>
        </w:trPr>
        <w:tc>
          <w:tcPr>
            <w:tcW w:w="3173" w:type="dxa"/>
            <w:vAlign w:val="center"/>
          </w:tcPr>
          <w:p w14:paraId="07082B12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r w:rsidRPr="00CF7054">
              <w:rPr>
                <w:rFonts w:eastAsia="MS Mincho" w:cs="Times New Roman"/>
                <w:szCs w:val="24"/>
              </w:rPr>
              <w:t>Emoji</w:t>
            </w:r>
          </w:p>
        </w:tc>
        <w:tc>
          <w:tcPr>
            <w:tcW w:w="3173" w:type="dxa"/>
            <w:vAlign w:val="center"/>
          </w:tcPr>
          <w:p w14:paraId="5F69138D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szCs w:val="24"/>
              </w:rPr>
              <w:t>Chọn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emoji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từ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Emoji Picker</w:t>
            </w:r>
          </w:p>
        </w:tc>
        <w:tc>
          <w:tcPr>
            <w:tcW w:w="3173" w:type="dxa"/>
            <w:vAlign w:val="center"/>
          </w:tcPr>
          <w:p w14:paraId="5D1FE309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r w:rsidRPr="00CF7054">
              <w:rPr>
                <w:rFonts w:eastAsia="MS Mincho" w:cs="Times New Roman"/>
                <w:szCs w:val="24"/>
              </w:rPr>
              <w:t xml:space="preserve">Emoji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được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đưa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vào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nội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dung</w:t>
            </w:r>
          </w:p>
        </w:tc>
      </w:tr>
      <w:tr w:rsidR="0026036E" w:rsidRPr="00CF7054" w14:paraId="61F56399" w14:textId="77777777">
        <w:trPr>
          <w:jc w:val="center"/>
        </w:trPr>
        <w:tc>
          <w:tcPr>
            <w:tcW w:w="3173" w:type="dxa"/>
            <w:vAlign w:val="center"/>
          </w:tcPr>
          <w:p w14:paraId="11463C05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szCs w:val="24"/>
              </w:rPr>
              <w:t>Ngắt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nối</w:t>
            </w:r>
            <w:proofErr w:type="spellEnd"/>
          </w:p>
        </w:tc>
        <w:tc>
          <w:tcPr>
            <w:tcW w:w="3173" w:type="dxa"/>
            <w:vAlign w:val="center"/>
          </w:tcPr>
          <w:p w14:paraId="4E79388C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szCs w:val="24"/>
              </w:rPr>
              <w:t>Đóng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>/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ngắt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socket</w:t>
            </w:r>
          </w:p>
        </w:tc>
        <w:tc>
          <w:tcPr>
            <w:tcW w:w="3173" w:type="dxa"/>
            <w:vAlign w:val="center"/>
          </w:tcPr>
          <w:p w14:paraId="1B7B3D8F" w14:textId="77777777" w:rsidR="0026036E" w:rsidRPr="00CF705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CF7054">
              <w:rPr>
                <w:rFonts w:eastAsia="MS Mincho" w:cs="Times New Roman"/>
                <w:szCs w:val="24"/>
              </w:rPr>
              <w:t>Trạng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thái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trở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về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chưa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kết</w:t>
            </w:r>
            <w:proofErr w:type="spellEnd"/>
            <w:r w:rsidRPr="00CF705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CF7054">
              <w:rPr>
                <w:rFonts w:eastAsia="MS Mincho" w:cs="Times New Roman"/>
                <w:szCs w:val="24"/>
              </w:rPr>
              <w:t>nối</w:t>
            </w:r>
            <w:proofErr w:type="spellEnd"/>
          </w:p>
        </w:tc>
      </w:tr>
    </w:tbl>
    <w:p w14:paraId="1DFADDD2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8" w:name="_Toc240665722"/>
      <w:r w:rsidRPr="00CF7054">
        <w:rPr>
          <w:rFonts w:ascii="Times New Roman" w:hAnsi="Times New Roman" w:cs="Times New Roman"/>
          <w:color w:val="auto"/>
          <w:szCs w:val="28"/>
        </w:rPr>
        <w:t xml:space="preserve">6.4.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Kiểm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Peer List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Avatar</w:t>
      </w:r>
      <w:bookmarkEnd w:id="38"/>
    </w:p>
    <w:p w14:paraId="3C1C70B8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5.3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thấy</w:t>
      </w:r>
      <w:proofErr w:type="spellEnd"/>
      <w:r w:rsidRPr="002C07F4">
        <w:rPr>
          <w:rFonts w:cs="Times New Roman"/>
          <w:szCs w:val="24"/>
        </w:rPr>
        <w:t xml:space="preserve"> Peer List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nhiều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 Online/Offline.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5.4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thấy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gán</w:t>
      </w:r>
      <w:proofErr w:type="spellEnd"/>
      <w:r w:rsidRPr="002C07F4">
        <w:rPr>
          <w:rFonts w:cs="Times New Roman"/>
          <w:szCs w:val="24"/>
        </w:rPr>
        <w:t xml:space="preserve"> avatar, </w:t>
      </w:r>
      <w:proofErr w:type="spellStart"/>
      <w:r w:rsidRPr="002C07F4">
        <w:rPr>
          <w:rFonts w:cs="Times New Roman"/>
          <w:szCs w:val="24"/>
        </w:rPr>
        <w:t>mỗi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riêng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Đây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quan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viên</w:t>
      </w:r>
      <w:proofErr w:type="spellEnd"/>
      <w:r w:rsidRPr="002C07F4">
        <w:rPr>
          <w:rFonts w:cs="Times New Roman"/>
          <w:szCs w:val="24"/>
        </w:rPr>
        <w:t>.</w:t>
      </w:r>
    </w:p>
    <w:p w14:paraId="2A1D1BDC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39" w:name="_Toc240665723"/>
      <w:r w:rsidRPr="00CF7054">
        <w:rPr>
          <w:rFonts w:ascii="Times New Roman" w:hAnsi="Times New Roman" w:cs="Times New Roman"/>
          <w:color w:val="auto"/>
          <w:szCs w:val="28"/>
        </w:rPr>
        <w:lastRenderedPageBreak/>
        <w:t xml:space="preserve">6.5.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Kiểm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Emoji</w:t>
      </w:r>
      <w:bookmarkEnd w:id="39"/>
    </w:p>
    <w:p w14:paraId="39C298AB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5.5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cửa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sổ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emoji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Về</w:t>
      </w:r>
      <w:proofErr w:type="spellEnd"/>
      <w:r w:rsidRPr="002C07F4">
        <w:rPr>
          <w:rFonts w:cs="Times New Roman"/>
          <w:szCs w:val="24"/>
        </w:rPr>
        <w:t xml:space="preserve"> protocol, JSON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serialize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ensure_ascii</w:t>
      </w:r>
      <w:proofErr w:type="spellEnd"/>
      <w:r w:rsidRPr="002C07F4">
        <w:rPr>
          <w:rFonts w:cs="Times New Roman"/>
          <w:szCs w:val="24"/>
        </w:rPr>
        <w:t xml:space="preserve">=False </w:t>
      </w:r>
      <w:proofErr w:type="spellStart"/>
      <w:r w:rsidRPr="002C07F4">
        <w:rPr>
          <w:rFonts w:cs="Times New Roman"/>
          <w:szCs w:val="24"/>
        </w:rPr>
        <w:t>nên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giữ</w:t>
      </w:r>
      <w:proofErr w:type="spellEnd"/>
      <w:r w:rsidRPr="002C07F4">
        <w:rPr>
          <w:rFonts w:cs="Times New Roman"/>
          <w:szCs w:val="24"/>
        </w:rPr>
        <w:t xml:space="preserve"> Unicode. </w:t>
      </w:r>
      <w:proofErr w:type="spellStart"/>
      <w:r w:rsidRPr="002C07F4">
        <w:rPr>
          <w:rFonts w:cs="Times New Roman"/>
          <w:szCs w:val="24"/>
        </w:rPr>
        <w:t>Vì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vậy</w:t>
      </w:r>
      <w:proofErr w:type="spellEnd"/>
      <w:r w:rsidRPr="002C07F4">
        <w:rPr>
          <w:rFonts w:cs="Times New Roman"/>
          <w:szCs w:val="24"/>
        </w:rPr>
        <w:t xml:space="preserve">, emoji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</w:t>
      </w:r>
      <w:proofErr w:type="spellStart"/>
      <w:r w:rsidRPr="002C07F4">
        <w:rPr>
          <w:rFonts w:cs="Times New Roman"/>
          <w:szCs w:val="24"/>
        </w:rPr>
        <w:t>văn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loại</w:t>
      </w:r>
      <w:proofErr w:type="spellEnd"/>
      <w:r w:rsidRPr="002C07F4">
        <w:rPr>
          <w:rFonts w:cs="Times New Roman"/>
          <w:szCs w:val="24"/>
        </w:rPr>
        <w:t xml:space="preserve"> packet </w:t>
      </w:r>
      <w:proofErr w:type="spellStart"/>
      <w:r w:rsidRPr="002C07F4">
        <w:rPr>
          <w:rFonts w:cs="Times New Roman"/>
          <w:szCs w:val="24"/>
        </w:rPr>
        <w:t>riêng</w:t>
      </w:r>
      <w:proofErr w:type="spellEnd"/>
      <w:r w:rsidRPr="002C07F4">
        <w:rPr>
          <w:rFonts w:cs="Times New Roman"/>
          <w:szCs w:val="24"/>
        </w:rPr>
        <w:t>.</w:t>
      </w:r>
    </w:p>
    <w:p w14:paraId="7967B87A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0" w:name="_Toc240665724"/>
      <w:r w:rsidRPr="00CF7054">
        <w:rPr>
          <w:rFonts w:ascii="Times New Roman" w:hAnsi="Times New Roman" w:cs="Times New Roman"/>
          <w:color w:val="auto"/>
          <w:szCs w:val="28"/>
        </w:rPr>
        <w:t xml:space="preserve">6.6.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Kiểm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thử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message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không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hợp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lệ</w:t>
      </w:r>
      <w:bookmarkEnd w:id="40"/>
      <w:proofErr w:type="spellEnd"/>
    </w:p>
    <w:p w14:paraId="1B1D10CA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thiếu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trường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bắt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buộc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như</w:t>
      </w:r>
      <w:proofErr w:type="spellEnd"/>
      <w:r w:rsidRPr="002C07F4">
        <w:rPr>
          <w:rFonts w:cs="Times New Roman"/>
          <w:szCs w:val="24"/>
        </w:rPr>
        <w:t xml:space="preserve"> type, sender </w:t>
      </w:r>
      <w:proofErr w:type="spellStart"/>
      <w:r w:rsidRPr="002C07F4">
        <w:rPr>
          <w:rFonts w:cs="Times New Roman"/>
          <w:szCs w:val="24"/>
        </w:rPr>
        <w:t>hoặc</w:t>
      </w:r>
      <w:proofErr w:type="spellEnd"/>
      <w:r w:rsidRPr="002C07F4">
        <w:rPr>
          <w:rFonts w:cs="Times New Roman"/>
          <w:szCs w:val="24"/>
        </w:rPr>
        <w:t xml:space="preserve"> content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xem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lệ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Nếu</w:t>
      </w:r>
      <w:proofErr w:type="spellEnd"/>
      <w:r w:rsidRPr="002C07F4">
        <w:rPr>
          <w:rFonts w:cs="Times New Roman"/>
          <w:szCs w:val="24"/>
        </w:rPr>
        <w:t xml:space="preserve"> JSON </w:t>
      </w:r>
      <w:proofErr w:type="spellStart"/>
      <w:r w:rsidRPr="002C07F4">
        <w:rPr>
          <w:rFonts w:cs="Times New Roman"/>
          <w:szCs w:val="24"/>
        </w:rPr>
        <w:t>sai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cú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pháp</w:t>
      </w:r>
      <w:proofErr w:type="spellEnd"/>
      <w:r w:rsidRPr="002C07F4">
        <w:rPr>
          <w:rFonts w:cs="Times New Roman"/>
          <w:szCs w:val="24"/>
        </w:rPr>
        <w:t xml:space="preserve">, module networking </w:t>
      </w:r>
      <w:proofErr w:type="spellStart"/>
      <w:r w:rsidRPr="002C07F4">
        <w:rPr>
          <w:rFonts w:cs="Times New Roman"/>
          <w:szCs w:val="24"/>
        </w:rPr>
        <w:t>ghi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bỏ</w:t>
      </w:r>
      <w:proofErr w:type="spellEnd"/>
      <w:r w:rsidRPr="002C07F4">
        <w:rPr>
          <w:rFonts w:cs="Times New Roman"/>
          <w:szCs w:val="24"/>
        </w:rPr>
        <w:t xml:space="preserve"> qua packet.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hạn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bị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dừng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đúng</w:t>
      </w:r>
      <w:proofErr w:type="spellEnd"/>
      <w:r w:rsidRPr="002C07F4">
        <w:rPr>
          <w:rFonts w:cs="Times New Roman"/>
          <w:szCs w:val="24"/>
        </w:rPr>
        <w:t xml:space="preserve"> format.</w:t>
      </w:r>
    </w:p>
    <w:p w14:paraId="4519E196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1" w:name="_Toc240665725"/>
      <w:r w:rsidRPr="00CF7054">
        <w:rPr>
          <w:rFonts w:ascii="Times New Roman" w:hAnsi="Times New Roman" w:cs="Times New Roman"/>
          <w:color w:val="auto"/>
          <w:szCs w:val="28"/>
        </w:rPr>
        <w:t xml:space="preserve">6.7.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Kết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quả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tổng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hợp</w:t>
      </w:r>
      <w:bookmarkEnd w:id="41"/>
      <w:proofErr w:type="spellEnd"/>
    </w:p>
    <w:tbl>
      <w:tblPr>
        <w:tblStyle w:val="TableGrid"/>
        <w:tblW w:w="9518" w:type="dxa"/>
        <w:jc w:val="center"/>
        <w:tblLayout w:type="fixed"/>
        <w:tblLook w:val="04A0" w:firstRow="1" w:lastRow="0" w:firstColumn="1" w:lastColumn="0" w:noHBand="0" w:noVBand="1"/>
      </w:tblPr>
      <w:tblGrid>
        <w:gridCol w:w="4760"/>
        <w:gridCol w:w="4758"/>
      </w:tblGrid>
      <w:tr w:rsidR="0026036E" w:rsidRPr="002C07F4" w14:paraId="724D6ACF" w14:textId="77777777">
        <w:trPr>
          <w:jc w:val="center"/>
        </w:trPr>
        <w:tc>
          <w:tcPr>
            <w:tcW w:w="4759" w:type="dxa"/>
            <w:vAlign w:val="center"/>
          </w:tcPr>
          <w:p w14:paraId="0CF006EB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Hạng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mục</w:t>
            </w:r>
            <w:proofErr w:type="spellEnd"/>
          </w:p>
        </w:tc>
        <w:tc>
          <w:tcPr>
            <w:tcW w:w="4758" w:type="dxa"/>
            <w:vAlign w:val="center"/>
          </w:tcPr>
          <w:p w14:paraId="6F462D8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Trạng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thái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trong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báo</w:t>
            </w:r>
            <w:proofErr w:type="spellEnd"/>
            <w:r w:rsidRPr="002C07F4">
              <w:rPr>
                <w:rFonts w:eastAsia="MS Mincho" w:cs="Times New Roman"/>
                <w:b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Cs w:val="24"/>
              </w:rPr>
              <w:t>cáo</w:t>
            </w:r>
            <w:proofErr w:type="spellEnd"/>
          </w:p>
        </w:tc>
      </w:tr>
      <w:tr w:rsidR="0026036E" w:rsidRPr="002C07F4" w14:paraId="0E25CC5B" w14:textId="77777777">
        <w:trPr>
          <w:jc w:val="center"/>
        </w:trPr>
        <w:tc>
          <w:tcPr>
            <w:tcW w:w="4759" w:type="dxa"/>
            <w:vAlign w:val="center"/>
          </w:tcPr>
          <w:p w14:paraId="1F076E3A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 xml:space="preserve">GUI chat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cơ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bản</w:t>
            </w:r>
            <w:proofErr w:type="spellEnd"/>
          </w:p>
        </w:tc>
        <w:tc>
          <w:tcPr>
            <w:tcW w:w="4758" w:type="dxa"/>
            <w:vAlign w:val="center"/>
          </w:tcPr>
          <w:p w14:paraId="7B1C779D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và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ảnh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minh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chứng</w:t>
            </w:r>
            <w:proofErr w:type="spellEnd"/>
          </w:p>
        </w:tc>
      </w:tr>
      <w:tr w:rsidR="0026036E" w:rsidRPr="002C07F4" w14:paraId="2ABBCDF3" w14:textId="77777777">
        <w:trPr>
          <w:jc w:val="center"/>
        </w:trPr>
        <w:tc>
          <w:tcPr>
            <w:tcW w:w="4759" w:type="dxa"/>
            <w:vAlign w:val="center"/>
          </w:tcPr>
          <w:p w14:paraId="5B1D7E8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TCP connection</w:t>
            </w:r>
          </w:p>
        </w:tc>
        <w:tc>
          <w:tcPr>
            <w:tcW w:w="4758" w:type="dxa"/>
            <w:vAlign w:val="center"/>
          </w:tcPr>
          <w:p w14:paraId="158BAEC1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kiểm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thử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bằng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hai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cửa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sổ</w:t>
            </w:r>
            <w:proofErr w:type="spellEnd"/>
          </w:p>
        </w:tc>
      </w:tr>
      <w:tr w:rsidR="0026036E" w:rsidRPr="002C07F4" w14:paraId="39C36ADF" w14:textId="77777777">
        <w:trPr>
          <w:jc w:val="center"/>
        </w:trPr>
        <w:tc>
          <w:tcPr>
            <w:tcW w:w="4759" w:type="dxa"/>
            <w:vAlign w:val="center"/>
          </w:tcPr>
          <w:p w14:paraId="01D8A0B9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Send/Receive</w:t>
            </w:r>
          </w:p>
        </w:tc>
        <w:tc>
          <w:tcPr>
            <w:tcW w:w="4758" w:type="dxa"/>
            <w:vAlign w:val="center"/>
          </w:tcPr>
          <w:p w14:paraId="6E9A8A95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kiểm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thử</w:t>
            </w:r>
            <w:proofErr w:type="spellEnd"/>
          </w:p>
        </w:tc>
      </w:tr>
      <w:tr w:rsidR="0026036E" w:rsidRPr="002C07F4" w14:paraId="639B6A8F" w14:textId="77777777">
        <w:trPr>
          <w:jc w:val="center"/>
        </w:trPr>
        <w:tc>
          <w:tcPr>
            <w:tcW w:w="4759" w:type="dxa"/>
            <w:vAlign w:val="center"/>
          </w:tcPr>
          <w:p w14:paraId="18E7B76B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JSON Message Protocol</w:t>
            </w:r>
          </w:p>
        </w:tc>
        <w:tc>
          <w:tcPr>
            <w:tcW w:w="4758" w:type="dxa"/>
            <w:vAlign w:val="center"/>
          </w:tcPr>
          <w:p w14:paraId="0C744583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xây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dựng</w:t>
            </w:r>
            <w:proofErr w:type="spellEnd"/>
          </w:p>
        </w:tc>
      </w:tr>
      <w:tr w:rsidR="0026036E" w:rsidRPr="002C07F4" w14:paraId="61D94E19" w14:textId="77777777">
        <w:trPr>
          <w:jc w:val="center"/>
        </w:trPr>
        <w:tc>
          <w:tcPr>
            <w:tcW w:w="4759" w:type="dxa"/>
            <w:vAlign w:val="center"/>
          </w:tcPr>
          <w:p w14:paraId="5C53E41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Threading</w:t>
            </w:r>
          </w:p>
        </w:tc>
        <w:tc>
          <w:tcPr>
            <w:tcW w:w="4758" w:type="dxa"/>
            <w:vAlign w:val="center"/>
          </w:tcPr>
          <w:p w14:paraId="19620EAA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sử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dụng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tác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vụ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mạng</w:t>
            </w:r>
            <w:proofErr w:type="spellEnd"/>
          </w:p>
        </w:tc>
      </w:tr>
      <w:tr w:rsidR="0026036E" w:rsidRPr="002C07F4" w14:paraId="149FD92D" w14:textId="77777777">
        <w:trPr>
          <w:jc w:val="center"/>
        </w:trPr>
        <w:tc>
          <w:tcPr>
            <w:tcW w:w="4759" w:type="dxa"/>
            <w:vAlign w:val="center"/>
          </w:tcPr>
          <w:p w14:paraId="6895F3B7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Peer List</w:t>
            </w:r>
          </w:p>
        </w:tc>
        <w:tc>
          <w:tcPr>
            <w:tcW w:w="4758" w:type="dxa"/>
            <w:vAlign w:val="center"/>
          </w:tcPr>
          <w:p w14:paraId="5BB39D21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giao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diện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minh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chứng</w:t>
            </w:r>
            <w:proofErr w:type="spellEnd"/>
          </w:p>
        </w:tc>
      </w:tr>
      <w:tr w:rsidR="0026036E" w:rsidRPr="002C07F4" w14:paraId="35982F81" w14:textId="77777777">
        <w:trPr>
          <w:jc w:val="center"/>
        </w:trPr>
        <w:tc>
          <w:tcPr>
            <w:tcW w:w="4759" w:type="dxa"/>
            <w:vAlign w:val="center"/>
          </w:tcPr>
          <w:p w14:paraId="535B5330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Avatar</w:t>
            </w:r>
          </w:p>
        </w:tc>
        <w:tc>
          <w:tcPr>
            <w:tcW w:w="4758" w:type="dxa"/>
            <w:vAlign w:val="center"/>
          </w:tcPr>
          <w:p w14:paraId="719328FC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giao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diện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minh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chứng</w:t>
            </w:r>
            <w:proofErr w:type="spellEnd"/>
          </w:p>
        </w:tc>
      </w:tr>
      <w:tr w:rsidR="0026036E" w:rsidRPr="002C07F4" w14:paraId="4DBF6DB0" w14:textId="77777777">
        <w:trPr>
          <w:jc w:val="center"/>
        </w:trPr>
        <w:tc>
          <w:tcPr>
            <w:tcW w:w="4759" w:type="dxa"/>
            <w:vAlign w:val="center"/>
          </w:tcPr>
          <w:p w14:paraId="2A632754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Emoji Picker</w:t>
            </w:r>
          </w:p>
        </w:tc>
        <w:tc>
          <w:tcPr>
            <w:tcW w:w="4758" w:type="dxa"/>
            <w:vAlign w:val="center"/>
          </w:tcPr>
          <w:p w14:paraId="38E89596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giao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diện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minh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chứng</w:t>
            </w:r>
            <w:proofErr w:type="spellEnd"/>
          </w:p>
        </w:tc>
      </w:tr>
      <w:tr w:rsidR="0026036E" w:rsidRPr="002C07F4" w14:paraId="4F3BF994" w14:textId="77777777">
        <w:trPr>
          <w:jc w:val="center"/>
        </w:trPr>
        <w:tc>
          <w:tcPr>
            <w:tcW w:w="4759" w:type="dxa"/>
            <w:vAlign w:val="center"/>
          </w:tcPr>
          <w:p w14:paraId="43DFDCBE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Reply</w:t>
            </w:r>
          </w:p>
        </w:tc>
        <w:tc>
          <w:tcPr>
            <w:tcW w:w="4758" w:type="dxa"/>
            <w:vAlign w:val="center"/>
          </w:tcPr>
          <w:p w14:paraId="7E243CC3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nền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tảng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protocol,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cần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bảo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đảm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tích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hợp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GUI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theo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phiên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bản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cuối</w:t>
            </w:r>
            <w:proofErr w:type="spellEnd"/>
          </w:p>
        </w:tc>
      </w:tr>
      <w:tr w:rsidR="0026036E" w:rsidRPr="002C07F4" w14:paraId="564BD192" w14:textId="77777777">
        <w:trPr>
          <w:jc w:val="center"/>
        </w:trPr>
        <w:tc>
          <w:tcPr>
            <w:tcW w:w="4759" w:type="dxa"/>
            <w:vAlign w:val="center"/>
          </w:tcPr>
          <w:p w14:paraId="4AE27C9B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r w:rsidRPr="002C07F4">
              <w:rPr>
                <w:rFonts w:eastAsia="MS Mincho" w:cs="Times New Roman"/>
                <w:szCs w:val="24"/>
              </w:rPr>
              <w:t>Forward</w:t>
            </w:r>
          </w:p>
        </w:tc>
        <w:tc>
          <w:tcPr>
            <w:tcW w:w="4758" w:type="dxa"/>
            <w:vAlign w:val="center"/>
          </w:tcPr>
          <w:p w14:paraId="6DD317FA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Đã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có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nền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tảng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protocol,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cần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bảo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đảm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tích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hợp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GUI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theo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phiên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bản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cuối</w:t>
            </w:r>
            <w:proofErr w:type="spellEnd"/>
          </w:p>
        </w:tc>
      </w:tr>
      <w:tr w:rsidR="0026036E" w:rsidRPr="002C07F4" w14:paraId="7F2B8E63" w14:textId="77777777">
        <w:trPr>
          <w:jc w:val="center"/>
        </w:trPr>
        <w:tc>
          <w:tcPr>
            <w:tcW w:w="4759" w:type="dxa"/>
            <w:vAlign w:val="center"/>
          </w:tcPr>
          <w:p w14:paraId="35B3C2B4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Bảo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mật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>/TLS</w:t>
            </w:r>
          </w:p>
        </w:tc>
        <w:tc>
          <w:tcPr>
            <w:tcW w:w="4758" w:type="dxa"/>
            <w:vAlign w:val="center"/>
          </w:tcPr>
          <w:p w14:paraId="4C41461C" w14:textId="77777777" w:rsidR="0026036E" w:rsidRPr="002C07F4" w:rsidRDefault="00000000">
            <w:pPr>
              <w:rPr>
                <w:rFonts w:eastAsia="MS Mincho" w:cs="Times New Roman"/>
                <w:szCs w:val="24"/>
              </w:rPr>
            </w:pPr>
            <w:proofErr w:type="spellStart"/>
            <w:r w:rsidRPr="002C07F4">
              <w:rPr>
                <w:rFonts w:eastAsia="MS Mincho" w:cs="Times New Roman"/>
                <w:szCs w:val="24"/>
              </w:rPr>
              <w:t>Chưa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triển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khai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trong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phạm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vi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hiện</w:t>
            </w:r>
            <w:proofErr w:type="spellEnd"/>
            <w:r w:rsidRPr="002C07F4">
              <w:rPr>
                <w:rFonts w:eastAsia="MS Mincho" w:cs="Times New Roman"/>
                <w:szCs w:val="24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Cs w:val="24"/>
              </w:rPr>
              <w:t>tại</w:t>
            </w:r>
            <w:proofErr w:type="spellEnd"/>
          </w:p>
        </w:tc>
      </w:tr>
    </w:tbl>
    <w:p w14:paraId="45027396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br w:type="page"/>
      </w:r>
    </w:p>
    <w:p w14:paraId="0A1912A5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42" w:name="_Toc240665726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CHƯƠNG 7. PHÂN CÔNG VÀ ĐÓNG GÓP CÁ NHÂN</w:t>
      </w:r>
      <w:bookmarkEnd w:id="42"/>
    </w:p>
    <w:p w14:paraId="7EECEC8D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3" w:name="_Toc240665727"/>
      <w:r w:rsidRPr="00CF7054">
        <w:rPr>
          <w:rFonts w:ascii="Times New Roman" w:hAnsi="Times New Roman" w:cs="Times New Roman"/>
          <w:color w:val="auto"/>
          <w:szCs w:val="28"/>
        </w:rPr>
        <w:t xml:space="preserve">7.1.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Phân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công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của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nhóm</w:t>
      </w:r>
      <w:bookmarkEnd w:id="43"/>
      <w:proofErr w:type="spellEnd"/>
    </w:p>
    <w:tbl>
      <w:tblPr>
        <w:tblStyle w:val="TableGrid"/>
        <w:tblW w:w="9519" w:type="dxa"/>
        <w:jc w:val="center"/>
        <w:tblLayout w:type="fixed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6036E" w:rsidRPr="00CF7054" w14:paraId="6F62C770" w14:textId="77777777">
        <w:trPr>
          <w:jc w:val="center"/>
        </w:trPr>
        <w:tc>
          <w:tcPr>
            <w:tcW w:w="3173" w:type="dxa"/>
            <w:vAlign w:val="center"/>
          </w:tcPr>
          <w:p w14:paraId="623BC84B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b/>
                <w:sz w:val="8"/>
                <w:szCs w:val="8"/>
              </w:rPr>
              <w:t>STT</w:t>
            </w:r>
          </w:p>
        </w:tc>
        <w:tc>
          <w:tcPr>
            <w:tcW w:w="3173" w:type="dxa"/>
            <w:vAlign w:val="center"/>
          </w:tcPr>
          <w:p w14:paraId="2A7FD4D1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b/>
                <w:sz w:val="8"/>
                <w:szCs w:val="8"/>
              </w:rPr>
              <w:t xml:space="preserve">Thành </w:t>
            </w:r>
            <w:proofErr w:type="spellStart"/>
            <w:r w:rsidRPr="002C07F4">
              <w:rPr>
                <w:rFonts w:eastAsia="MS Mincho" w:cs="Times New Roman"/>
                <w:b/>
                <w:sz w:val="8"/>
                <w:szCs w:val="8"/>
              </w:rPr>
              <w:t>viên</w:t>
            </w:r>
            <w:proofErr w:type="spellEnd"/>
          </w:p>
        </w:tc>
        <w:tc>
          <w:tcPr>
            <w:tcW w:w="3173" w:type="dxa"/>
            <w:vAlign w:val="center"/>
          </w:tcPr>
          <w:p w14:paraId="05141B2A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proofErr w:type="spellStart"/>
            <w:r w:rsidRPr="002C07F4">
              <w:rPr>
                <w:rFonts w:eastAsia="MS Mincho" w:cs="Times New Roman"/>
                <w:b/>
                <w:sz w:val="8"/>
                <w:szCs w:val="8"/>
              </w:rPr>
              <w:t>Nội</w:t>
            </w:r>
            <w:proofErr w:type="spellEnd"/>
            <w:r w:rsidRPr="002C07F4">
              <w:rPr>
                <w:rFonts w:eastAsia="MS Mincho" w:cs="Times New Roman"/>
                <w:b/>
                <w:sz w:val="8"/>
                <w:szCs w:val="8"/>
              </w:rPr>
              <w:t xml:space="preserve"> dung </w:t>
            </w:r>
            <w:proofErr w:type="spellStart"/>
            <w:r w:rsidRPr="002C07F4">
              <w:rPr>
                <w:rFonts w:eastAsia="MS Mincho" w:cs="Times New Roman"/>
                <w:b/>
                <w:sz w:val="8"/>
                <w:szCs w:val="8"/>
              </w:rPr>
              <w:t>phụ</w:t>
            </w:r>
            <w:proofErr w:type="spellEnd"/>
            <w:r w:rsidRPr="002C07F4">
              <w:rPr>
                <w:rFonts w:eastAsia="MS Mincho" w:cs="Times New Roman"/>
                <w:b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b/>
                <w:sz w:val="8"/>
                <w:szCs w:val="8"/>
              </w:rPr>
              <w:t>trách</w:t>
            </w:r>
            <w:proofErr w:type="spellEnd"/>
          </w:p>
        </w:tc>
      </w:tr>
      <w:tr w:rsidR="0026036E" w:rsidRPr="00CF7054" w14:paraId="360B11F8" w14:textId="77777777">
        <w:trPr>
          <w:jc w:val="center"/>
        </w:trPr>
        <w:tc>
          <w:tcPr>
            <w:tcW w:w="3173" w:type="dxa"/>
            <w:vAlign w:val="center"/>
          </w:tcPr>
          <w:p w14:paraId="3B8A01D5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1</w:t>
            </w:r>
          </w:p>
        </w:tc>
        <w:tc>
          <w:tcPr>
            <w:tcW w:w="3173" w:type="dxa"/>
            <w:vAlign w:val="center"/>
          </w:tcPr>
          <w:p w14:paraId="387522D1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Võ Anh Duy</w:t>
            </w:r>
          </w:p>
        </w:tc>
        <w:tc>
          <w:tcPr>
            <w:tcW w:w="3173" w:type="dxa"/>
            <w:vAlign w:val="center"/>
          </w:tcPr>
          <w:p w14:paraId="00C58EFC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Kết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nối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2 clients</w:t>
            </w:r>
          </w:p>
        </w:tc>
      </w:tr>
      <w:tr w:rsidR="0026036E" w:rsidRPr="00CF7054" w14:paraId="02E42A3A" w14:textId="77777777">
        <w:trPr>
          <w:jc w:val="center"/>
        </w:trPr>
        <w:tc>
          <w:tcPr>
            <w:tcW w:w="3173" w:type="dxa"/>
            <w:vAlign w:val="center"/>
          </w:tcPr>
          <w:p w14:paraId="61BD2851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2</w:t>
            </w:r>
          </w:p>
        </w:tc>
        <w:tc>
          <w:tcPr>
            <w:tcW w:w="3173" w:type="dxa"/>
            <w:vAlign w:val="center"/>
          </w:tcPr>
          <w:p w14:paraId="30C08CD5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Trương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Quang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Hòa</w:t>
            </w:r>
            <w:proofErr w:type="spellEnd"/>
          </w:p>
        </w:tc>
        <w:tc>
          <w:tcPr>
            <w:tcW w:w="3173" w:type="dxa"/>
            <w:vAlign w:val="center"/>
          </w:tcPr>
          <w:p w14:paraId="65E7A650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 xml:space="preserve">Giao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thức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kết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nối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các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dạng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dữ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liệu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(Protocol)</w:t>
            </w:r>
          </w:p>
        </w:tc>
      </w:tr>
      <w:tr w:rsidR="0026036E" w:rsidRPr="00CF7054" w14:paraId="59DD37CF" w14:textId="77777777">
        <w:trPr>
          <w:jc w:val="center"/>
        </w:trPr>
        <w:tc>
          <w:tcPr>
            <w:tcW w:w="3173" w:type="dxa"/>
            <w:vAlign w:val="center"/>
          </w:tcPr>
          <w:p w14:paraId="06349A69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3</w:t>
            </w:r>
          </w:p>
        </w:tc>
        <w:tc>
          <w:tcPr>
            <w:tcW w:w="3173" w:type="dxa"/>
            <w:vAlign w:val="center"/>
          </w:tcPr>
          <w:p w14:paraId="2B146F7C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Lê Gia Huy</w:t>
            </w:r>
          </w:p>
        </w:tc>
        <w:tc>
          <w:tcPr>
            <w:tcW w:w="3173" w:type="dxa"/>
            <w:vAlign w:val="center"/>
          </w:tcPr>
          <w:p w14:paraId="4A05C180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Peer List / Avatar</w:t>
            </w:r>
          </w:p>
        </w:tc>
      </w:tr>
      <w:tr w:rsidR="0026036E" w:rsidRPr="00CF7054" w14:paraId="167F0416" w14:textId="77777777">
        <w:trPr>
          <w:jc w:val="center"/>
        </w:trPr>
        <w:tc>
          <w:tcPr>
            <w:tcW w:w="3173" w:type="dxa"/>
            <w:vAlign w:val="center"/>
          </w:tcPr>
          <w:p w14:paraId="16B2DC5D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4</w:t>
            </w:r>
          </w:p>
        </w:tc>
        <w:tc>
          <w:tcPr>
            <w:tcW w:w="3173" w:type="dxa"/>
            <w:vAlign w:val="center"/>
          </w:tcPr>
          <w:p w14:paraId="66BC9F4B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Nguyễn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Đông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Nam</w:t>
            </w:r>
          </w:p>
        </w:tc>
        <w:tc>
          <w:tcPr>
            <w:tcW w:w="3173" w:type="dxa"/>
            <w:vAlign w:val="center"/>
          </w:tcPr>
          <w:p w14:paraId="6D37F355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Main GUI (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giao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diện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chính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>)</w:t>
            </w:r>
          </w:p>
        </w:tc>
      </w:tr>
      <w:tr w:rsidR="0026036E" w:rsidRPr="00CF7054" w14:paraId="2117670C" w14:textId="77777777">
        <w:trPr>
          <w:jc w:val="center"/>
        </w:trPr>
        <w:tc>
          <w:tcPr>
            <w:tcW w:w="3173" w:type="dxa"/>
            <w:vAlign w:val="center"/>
          </w:tcPr>
          <w:p w14:paraId="21CC6B61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5</w:t>
            </w:r>
          </w:p>
        </w:tc>
        <w:tc>
          <w:tcPr>
            <w:tcW w:w="3173" w:type="dxa"/>
            <w:vAlign w:val="center"/>
          </w:tcPr>
          <w:p w14:paraId="3A40223C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Trần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Thị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Đài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Trang</w:t>
            </w:r>
          </w:p>
        </w:tc>
        <w:tc>
          <w:tcPr>
            <w:tcW w:w="3173" w:type="dxa"/>
            <w:vAlign w:val="center"/>
          </w:tcPr>
          <w:p w14:paraId="496E21E7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 xml:space="preserve">Emoji,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Làm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DOCX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và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Viết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README.md</w:t>
            </w:r>
          </w:p>
        </w:tc>
      </w:tr>
      <w:tr w:rsidR="0026036E" w:rsidRPr="00CF7054" w14:paraId="00BABA8F" w14:textId="77777777">
        <w:trPr>
          <w:jc w:val="center"/>
        </w:trPr>
        <w:tc>
          <w:tcPr>
            <w:tcW w:w="3173" w:type="dxa"/>
            <w:vAlign w:val="center"/>
          </w:tcPr>
          <w:p w14:paraId="19D8FFD1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6</w:t>
            </w:r>
          </w:p>
        </w:tc>
        <w:tc>
          <w:tcPr>
            <w:tcW w:w="3173" w:type="dxa"/>
            <w:vAlign w:val="center"/>
          </w:tcPr>
          <w:p w14:paraId="34DAC134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Nguyễn</w:t>
            </w:r>
            <w:proofErr w:type="spellEnd"/>
            <w:r w:rsidRPr="002C07F4">
              <w:rPr>
                <w:rFonts w:eastAsia="MS Mincho" w:cs="Times New Roman"/>
                <w:sz w:val="8"/>
                <w:szCs w:val="8"/>
              </w:rPr>
              <w:t xml:space="preserve"> Duy </w:t>
            </w:r>
            <w:proofErr w:type="spellStart"/>
            <w:r w:rsidRPr="002C07F4">
              <w:rPr>
                <w:rFonts w:eastAsia="MS Mincho" w:cs="Times New Roman"/>
                <w:sz w:val="8"/>
                <w:szCs w:val="8"/>
              </w:rPr>
              <w:t>Nhất</w:t>
            </w:r>
            <w:proofErr w:type="spellEnd"/>
          </w:p>
        </w:tc>
        <w:tc>
          <w:tcPr>
            <w:tcW w:w="3173" w:type="dxa"/>
            <w:vAlign w:val="center"/>
          </w:tcPr>
          <w:p w14:paraId="4732BE48" w14:textId="77777777" w:rsidR="0026036E" w:rsidRPr="002C07F4" w:rsidRDefault="00000000">
            <w:pPr>
              <w:rPr>
                <w:rFonts w:eastAsia="MS Mincho" w:cs="Times New Roman"/>
                <w:sz w:val="8"/>
                <w:szCs w:val="8"/>
              </w:rPr>
            </w:pPr>
            <w:r w:rsidRPr="002C07F4">
              <w:rPr>
                <w:rFonts w:eastAsia="MS Mincho" w:cs="Times New Roman"/>
                <w:sz w:val="8"/>
                <w:szCs w:val="8"/>
              </w:rPr>
              <w:t>Forward &amp; Reply</w:t>
            </w:r>
          </w:p>
        </w:tc>
      </w:tr>
    </w:tbl>
    <w:p w14:paraId="1693B0BB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3AEFB2ED" w14:textId="77777777" w:rsidR="0026036E" w:rsidRPr="00C05D01" w:rsidRDefault="00000000" w:rsidP="00C05D01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44" w:name="_Toc240665728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CHƯƠNG 8. ĐÁNH GIÁ, KHÓ KHĂN VÀ HƯỚNG PHÁT TRIỂN</w:t>
      </w:r>
      <w:bookmarkEnd w:id="44"/>
    </w:p>
    <w:p w14:paraId="18B00DE5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5" w:name="_Toc240665729"/>
      <w:r w:rsidRPr="00CF7054">
        <w:rPr>
          <w:rFonts w:ascii="Times New Roman" w:hAnsi="Times New Roman" w:cs="Times New Roman"/>
          <w:color w:val="auto"/>
          <w:szCs w:val="28"/>
        </w:rPr>
        <w:t xml:space="preserve">8.1.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Kết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quả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đạt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được</w:t>
      </w:r>
      <w:bookmarkEnd w:id="45"/>
      <w:proofErr w:type="spellEnd"/>
    </w:p>
    <w:p w14:paraId="3511D99E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Sau </w:t>
      </w:r>
      <w:proofErr w:type="spellStart"/>
      <w:r w:rsidRPr="002C07F4">
        <w:rPr>
          <w:rFonts w:cs="Times New Roman"/>
          <w:szCs w:val="24"/>
        </w:rPr>
        <w:t>quá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Chat P2P </w:t>
      </w:r>
      <w:proofErr w:type="spellStart"/>
      <w:r w:rsidRPr="002C07F4">
        <w:rPr>
          <w:rFonts w:cs="Times New Roman"/>
          <w:szCs w:val="24"/>
        </w:rPr>
        <w:t>bằng</w:t>
      </w:r>
      <w:proofErr w:type="spellEnd"/>
      <w:r w:rsidRPr="002C07F4">
        <w:rPr>
          <w:rFonts w:cs="Times New Roman"/>
          <w:szCs w:val="24"/>
        </w:rPr>
        <w:t xml:space="preserve"> Python.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GUI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, TCP connection,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>/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. Message Protocol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JSON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thông</w:t>
      </w:r>
      <w:proofErr w:type="spellEnd"/>
      <w:r w:rsidRPr="002C07F4">
        <w:rPr>
          <w:rFonts w:cs="Times New Roman"/>
          <w:szCs w:val="24"/>
        </w:rPr>
        <w:t xml:space="preserve"> tin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Reply, Forward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Avatar. Module P2P Connection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multi-peer, validation, broadcast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logging.</w:t>
      </w:r>
    </w:p>
    <w:p w14:paraId="08D64A8F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6" w:name="_Toc240665730"/>
      <w:r w:rsidRPr="00CF7054">
        <w:rPr>
          <w:rFonts w:ascii="Times New Roman" w:hAnsi="Times New Roman" w:cs="Times New Roman"/>
          <w:color w:val="auto"/>
          <w:szCs w:val="28"/>
        </w:rPr>
        <w:t xml:space="preserve">8.2.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Khó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khăn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và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cách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giải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quyết</w:t>
      </w:r>
      <w:bookmarkEnd w:id="46"/>
      <w:proofErr w:type="spellEnd"/>
    </w:p>
    <w:p w14:paraId="1FF7005B" w14:textId="77777777" w:rsidR="0026036E" w:rsidRPr="002C07F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Kiến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trúc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giữa</w:t>
      </w:r>
      <w:proofErr w:type="spellEnd"/>
      <w:r w:rsidRPr="002C07F4">
        <w:rPr>
          <w:rFonts w:cs="Times New Roman"/>
          <w:szCs w:val="24"/>
        </w:rPr>
        <w:t xml:space="preserve"> GUI, Message Protocol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P2P Connection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cuối</w:t>
      </w:r>
      <w:proofErr w:type="spellEnd"/>
      <w:r w:rsidRPr="002C07F4">
        <w:rPr>
          <w:rFonts w:cs="Times New Roman"/>
          <w:szCs w:val="24"/>
        </w:rPr>
        <w:t>.</w:t>
      </w:r>
    </w:p>
    <w:p w14:paraId="61D56392" w14:textId="77777777" w:rsidR="0026036E" w:rsidRPr="002C07F4" w:rsidRDefault="00000000">
      <w:pPr>
        <w:pStyle w:val="ListBullet"/>
        <w:ind w:left="397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GUI </w:t>
      </w:r>
      <w:proofErr w:type="spellStart"/>
      <w:r w:rsidRPr="002C07F4">
        <w:rPr>
          <w:rFonts w:cs="Times New Roman"/>
          <w:szCs w:val="24"/>
        </w:rPr>
        <w:t>chính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khai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bộ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multi-peer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module networking.</w:t>
      </w:r>
    </w:p>
    <w:p w14:paraId="5259C0F0" w14:textId="77777777" w:rsidR="0026036E" w:rsidRPr="002C07F4" w:rsidRDefault="00000000">
      <w:pPr>
        <w:pStyle w:val="ListBullet"/>
        <w:ind w:left="397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Reply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Forward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bộ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luồng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tác</w:t>
      </w:r>
      <w:proofErr w:type="spellEnd"/>
      <w:r w:rsidRPr="002C07F4">
        <w:rPr>
          <w:rFonts w:cs="Times New Roman"/>
          <w:szCs w:val="24"/>
        </w:rPr>
        <w:t xml:space="preserve"> GUI </w:t>
      </w:r>
      <w:proofErr w:type="spellStart"/>
      <w:r w:rsidRPr="002C07F4">
        <w:rPr>
          <w:rFonts w:cs="Times New Roman"/>
          <w:szCs w:val="24"/>
        </w:rPr>
        <w:t>đến</w:t>
      </w:r>
      <w:proofErr w:type="spellEnd"/>
      <w:r w:rsidRPr="002C07F4">
        <w:rPr>
          <w:rFonts w:cs="Times New Roman"/>
          <w:szCs w:val="24"/>
        </w:rPr>
        <w:t xml:space="preserve"> packet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qua socket.</w:t>
      </w:r>
    </w:p>
    <w:p w14:paraId="584B9C6A" w14:textId="77777777" w:rsidR="0026036E" w:rsidRPr="002C07F4" w:rsidRDefault="00000000">
      <w:pPr>
        <w:pStyle w:val="ListBullet"/>
        <w:ind w:left="397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Avatar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từng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làm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lớn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hơn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nên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cân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nhắc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cache.</w:t>
      </w:r>
    </w:p>
    <w:p w14:paraId="67BC778E" w14:textId="77777777" w:rsidR="0026036E" w:rsidRPr="002C07F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Chưa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khai</w:t>
      </w:r>
      <w:proofErr w:type="spellEnd"/>
      <w:r w:rsidRPr="002C07F4">
        <w:rPr>
          <w:rFonts w:cs="Times New Roman"/>
          <w:szCs w:val="24"/>
        </w:rPr>
        <w:t xml:space="preserve"> TLS/authentication/</w:t>
      </w:r>
      <w:proofErr w:type="spellStart"/>
      <w:r w:rsidRPr="002C07F4">
        <w:rPr>
          <w:rFonts w:cs="Times New Roman"/>
          <w:szCs w:val="24"/>
        </w:rPr>
        <w:t>mã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hóa</w:t>
      </w:r>
      <w:proofErr w:type="spellEnd"/>
      <w:r w:rsidRPr="002C07F4">
        <w:rPr>
          <w:rFonts w:cs="Times New Roman"/>
          <w:szCs w:val="24"/>
        </w:rPr>
        <w:t xml:space="preserve"> message.</w:t>
      </w:r>
    </w:p>
    <w:p w14:paraId="444375C0" w14:textId="77777777" w:rsidR="0026036E" w:rsidRPr="002C07F4" w:rsidRDefault="00000000">
      <w:pPr>
        <w:pStyle w:val="ListBullet"/>
        <w:ind w:left="397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Chưa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 xml:space="preserve"> NAT traversal </w:t>
      </w:r>
      <w:proofErr w:type="spellStart"/>
      <w:r w:rsidRPr="002C07F4">
        <w:rPr>
          <w:rFonts w:cs="Times New Roman"/>
          <w:szCs w:val="24"/>
        </w:rPr>
        <w:t>nên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qua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gặp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hạn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>.</w:t>
      </w:r>
    </w:p>
    <w:p w14:paraId="6B09278E" w14:textId="77777777" w:rsidR="0026036E" w:rsidRPr="00CF7054" w:rsidRDefault="0026036E">
      <w:pPr>
        <w:rPr>
          <w:rFonts w:cs="Times New Roman"/>
          <w:sz w:val="28"/>
          <w:szCs w:val="28"/>
        </w:rPr>
      </w:pPr>
    </w:p>
    <w:p w14:paraId="593F6680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7" w:name="_Toc240665731"/>
      <w:r w:rsidRPr="00CF7054">
        <w:rPr>
          <w:rFonts w:ascii="Times New Roman" w:hAnsi="Times New Roman" w:cs="Times New Roman"/>
          <w:color w:val="auto"/>
          <w:szCs w:val="28"/>
        </w:rPr>
        <w:t xml:space="preserve">8.3.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Hướng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phát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triển</w:t>
      </w:r>
      <w:bookmarkEnd w:id="47"/>
      <w:proofErr w:type="spellEnd"/>
    </w:p>
    <w:p w14:paraId="704C1656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8" w:name="_Toc240665732"/>
      <w:r w:rsidRPr="00CF7054">
        <w:rPr>
          <w:rFonts w:ascii="Times New Roman" w:hAnsi="Times New Roman" w:cs="Times New Roman"/>
          <w:color w:val="auto"/>
          <w:szCs w:val="28"/>
        </w:rPr>
        <w:t xml:space="preserve">8.4.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Trình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tự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demo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đề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xuất</w:t>
      </w:r>
      <w:bookmarkEnd w:id="48"/>
      <w:proofErr w:type="spellEnd"/>
    </w:p>
    <w:p w14:paraId="3201D947" w14:textId="77777777" w:rsidR="0026036E" w:rsidRPr="002C07F4" w:rsidRDefault="00000000">
      <w:pPr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tự</w:t>
      </w:r>
      <w:proofErr w:type="spellEnd"/>
      <w:r w:rsidRPr="002C07F4">
        <w:rPr>
          <w:rFonts w:cs="Times New Roman"/>
          <w:szCs w:val="24"/>
        </w:rPr>
        <w:t xml:space="preserve"> demo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đề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xuất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gồm</w:t>
      </w:r>
      <w:proofErr w:type="spellEnd"/>
      <w:r w:rsidRPr="002C07F4">
        <w:rPr>
          <w:rFonts w:cs="Times New Roman"/>
          <w:szCs w:val="24"/>
        </w:rPr>
        <w:t xml:space="preserve">: </w:t>
      </w:r>
      <w:proofErr w:type="spellStart"/>
      <w:r w:rsidRPr="002C07F4">
        <w:rPr>
          <w:rFonts w:cs="Times New Roman"/>
          <w:szCs w:val="24"/>
        </w:rPr>
        <w:t>khởi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IP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Port;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hai</w:t>
      </w:r>
      <w:proofErr w:type="spellEnd"/>
      <w:r w:rsidRPr="002C07F4">
        <w:rPr>
          <w:rFonts w:cs="Times New Roman"/>
          <w:szCs w:val="24"/>
        </w:rPr>
        <w:t xml:space="preserve"> Peer;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 xml:space="preserve"> Emoji, Reply </w:t>
      </w:r>
      <w:proofErr w:type="spellStart"/>
      <w:r w:rsidRPr="002C07F4">
        <w:rPr>
          <w:rFonts w:cs="Times New Roman"/>
          <w:szCs w:val="24"/>
        </w:rPr>
        <w:t>hoặc</w:t>
      </w:r>
      <w:proofErr w:type="spellEnd"/>
      <w:r w:rsidRPr="002C07F4">
        <w:rPr>
          <w:rFonts w:cs="Times New Roman"/>
          <w:szCs w:val="24"/>
        </w:rPr>
        <w:t xml:space="preserve"> Forward </w:t>
      </w:r>
      <w:proofErr w:type="spellStart"/>
      <w:r w:rsidRPr="002C07F4">
        <w:rPr>
          <w:rFonts w:cs="Times New Roman"/>
          <w:szCs w:val="24"/>
        </w:rPr>
        <w:t>nếu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; </w:t>
      </w:r>
      <w:proofErr w:type="spellStart"/>
      <w:r w:rsidRPr="002C07F4">
        <w:rPr>
          <w:rFonts w:cs="Times New Roman"/>
          <w:szCs w:val="24"/>
        </w:rPr>
        <w:t>quan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sát</w:t>
      </w:r>
      <w:proofErr w:type="spellEnd"/>
      <w:r w:rsidRPr="002C07F4">
        <w:rPr>
          <w:rFonts w:cs="Times New Roman"/>
          <w:szCs w:val="24"/>
        </w:rPr>
        <w:t xml:space="preserve"> log; </w:t>
      </w:r>
      <w:proofErr w:type="spellStart"/>
      <w:r w:rsidRPr="002C07F4">
        <w:rPr>
          <w:rFonts w:cs="Times New Roman"/>
          <w:szCs w:val="24"/>
        </w:rPr>
        <w:t>sau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ngắt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Đối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mật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file, </w:t>
      </w:r>
      <w:proofErr w:type="spellStart"/>
      <w:r w:rsidRPr="002C07F4">
        <w:rPr>
          <w:rFonts w:cs="Times New Roman"/>
          <w:szCs w:val="24"/>
        </w:rPr>
        <w:t>chỉ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diễn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nguồn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>.</w:t>
      </w:r>
    </w:p>
    <w:p w14:paraId="0BF95256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Thống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luồng</w:t>
      </w:r>
      <w:proofErr w:type="spellEnd"/>
      <w:r w:rsidRPr="002C07F4">
        <w:rPr>
          <w:rFonts w:cs="Times New Roman"/>
          <w:szCs w:val="24"/>
        </w:rPr>
        <w:t xml:space="preserve"> GUI → Message Protocol → P2P Connection → Socket.</w:t>
      </w:r>
    </w:p>
    <w:p w14:paraId="76D8630A" w14:textId="77777777" w:rsidR="0026036E" w:rsidRPr="002C07F4" w:rsidRDefault="00000000">
      <w:pPr>
        <w:pStyle w:val="ListNumber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Hoàn </w:t>
      </w:r>
      <w:proofErr w:type="spellStart"/>
      <w:r w:rsidRPr="002C07F4">
        <w:rPr>
          <w:rFonts w:cs="Times New Roman"/>
          <w:szCs w:val="24"/>
        </w:rPr>
        <w:t>thiện</w:t>
      </w:r>
      <w:proofErr w:type="spellEnd"/>
      <w:r w:rsidRPr="002C07F4">
        <w:rPr>
          <w:rFonts w:cs="Times New Roman"/>
          <w:szCs w:val="24"/>
        </w:rPr>
        <w:t xml:space="preserve"> Peer List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phép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để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cuộc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trò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chuyện</w:t>
      </w:r>
      <w:proofErr w:type="spellEnd"/>
      <w:r w:rsidRPr="002C07F4">
        <w:rPr>
          <w:rFonts w:cs="Times New Roman"/>
          <w:szCs w:val="24"/>
        </w:rPr>
        <w:t>.</w:t>
      </w:r>
    </w:p>
    <w:p w14:paraId="665C6081" w14:textId="77777777" w:rsidR="0026036E" w:rsidRPr="002C07F4" w:rsidRDefault="00000000">
      <w:pPr>
        <w:pStyle w:val="ListNumber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Hoàn </w:t>
      </w:r>
      <w:proofErr w:type="spellStart"/>
      <w:r w:rsidRPr="002C07F4">
        <w:rPr>
          <w:rFonts w:cs="Times New Roman"/>
          <w:szCs w:val="24"/>
        </w:rPr>
        <w:t>thiện</w:t>
      </w:r>
      <w:proofErr w:type="spellEnd"/>
      <w:r w:rsidRPr="002C07F4">
        <w:rPr>
          <w:rFonts w:cs="Times New Roman"/>
          <w:szCs w:val="24"/>
        </w:rPr>
        <w:t xml:space="preserve"> Reply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thị</w:t>
      </w:r>
      <w:proofErr w:type="spellEnd"/>
      <w:r w:rsidRPr="002C07F4">
        <w:rPr>
          <w:rFonts w:cs="Times New Roman"/>
          <w:szCs w:val="24"/>
        </w:rPr>
        <w:t xml:space="preserve"> message </w:t>
      </w:r>
      <w:proofErr w:type="spellStart"/>
      <w:r w:rsidRPr="002C07F4">
        <w:rPr>
          <w:rFonts w:cs="Times New Roman"/>
          <w:szCs w:val="24"/>
        </w:rPr>
        <w:t>gốc</w:t>
      </w:r>
      <w:proofErr w:type="spellEnd"/>
      <w:r w:rsidRPr="002C07F4">
        <w:rPr>
          <w:rFonts w:cs="Times New Roman"/>
          <w:szCs w:val="24"/>
        </w:rPr>
        <w:t>.</w:t>
      </w:r>
    </w:p>
    <w:p w14:paraId="00EF2808" w14:textId="77777777" w:rsidR="0026036E" w:rsidRPr="002C07F4" w:rsidRDefault="00000000">
      <w:pPr>
        <w:pStyle w:val="ListNumber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Hoàn </w:t>
      </w:r>
      <w:proofErr w:type="spellStart"/>
      <w:r w:rsidRPr="002C07F4">
        <w:rPr>
          <w:rFonts w:cs="Times New Roman"/>
          <w:szCs w:val="24"/>
        </w:rPr>
        <w:t>thiện</w:t>
      </w:r>
      <w:proofErr w:type="spellEnd"/>
      <w:r w:rsidRPr="002C07F4">
        <w:rPr>
          <w:rFonts w:cs="Times New Roman"/>
          <w:szCs w:val="24"/>
        </w:rPr>
        <w:t xml:space="preserve"> Forward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bước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chọn</w:t>
      </w:r>
      <w:proofErr w:type="spellEnd"/>
      <w:r w:rsidRPr="002C07F4">
        <w:rPr>
          <w:rFonts w:cs="Times New Roman"/>
          <w:szCs w:val="24"/>
        </w:rPr>
        <w:t xml:space="preserve"> peer </w:t>
      </w:r>
      <w:proofErr w:type="spellStart"/>
      <w:r w:rsidRPr="002C07F4">
        <w:rPr>
          <w:rFonts w:cs="Times New Roman"/>
          <w:szCs w:val="24"/>
        </w:rPr>
        <w:t>đích</w:t>
      </w:r>
      <w:proofErr w:type="spellEnd"/>
      <w:r w:rsidRPr="002C07F4">
        <w:rPr>
          <w:rFonts w:cs="Times New Roman"/>
          <w:szCs w:val="24"/>
        </w:rPr>
        <w:t>.</w:t>
      </w:r>
    </w:p>
    <w:p w14:paraId="71DF7559" w14:textId="77777777" w:rsidR="0026036E" w:rsidRPr="002C07F4" w:rsidRDefault="00000000">
      <w:pPr>
        <w:pStyle w:val="ListNumber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Hoàn </w:t>
      </w:r>
      <w:proofErr w:type="spellStart"/>
      <w:r w:rsidRPr="002C07F4">
        <w:rPr>
          <w:rFonts w:cs="Times New Roman"/>
          <w:szCs w:val="24"/>
        </w:rPr>
        <w:t>thiện</w:t>
      </w:r>
      <w:proofErr w:type="spellEnd"/>
      <w:r w:rsidRPr="002C07F4">
        <w:rPr>
          <w:rFonts w:cs="Times New Roman"/>
          <w:szCs w:val="24"/>
        </w:rPr>
        <w:t xml:space="preserve"> Emoji Picker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ô </w:t>
      </w:r>
      <w:proofErr w:type="spellStart"/>
      <w:r w:rsidRPr="002C07F4">
        <w:rPr>
          <w:rFonts w:cs="Times New Roman"/>
          <w:szCs w:val="24"/>
        </w:rPr>
        <w:t>nhập</w:t>
      </w:r>
      <w:proofErr w:type="spellEnd"/>
      <w:r w:rsidRPr="002C07F4">
        <w:rPr>
          <w:rFonts w:cs="Times New Roman"/>
          <w:szCs w:val="24"/>
        </w:rPr>
        <w:t xml:space="preserve"> chat.</w:t>
      </w:r>
    </w:p>
    <w:p w14:paraId="24A5CB40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Quản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lý</w:t>
      </w:r>
      <w:proofErr w:type="spellEnd"/>
      <w:r w:rsidRPr="002C07F4">
        <w:rPr>
          <w:rFonts w:cs="Times New Roman"/>
          <w:szCs w:val="24"/>
        </w:rPr>
        <w:t xml:space="preserve"> Avatar </w:t>
      </w:r>
      <w:proofErr w:type="spellStart"/>
      <w:r w:rsidRPr="002C07F4">
        <w:rPr>
          <w:rFonts w:cs="Times New Roman"/>
          <w:szCs w:val="24"/>
        </w:rPr>
        <w:t>bằng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 xml:space="preserve"> handshake/cache </w:t>
      </w:r>
      <w:proofErr w:type="spellStart"/>
      <w:r w:rsidRPr="002C07F4">
        <w:rPr>
          <w:rFonts w:cs="Times New Roman"/>
          <w:szCs w:val="24"/>
        </w:rPr>
        <w:t>thay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vì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nhiều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lần</w:t>
      </w:r>
      <w:proofErr w:type="spellEnd"/>
      <w:r w:rsidRPr="002C07F4">
        <w:rPr>
          <w:rFonts w:cs="Times New Roman"/>
          <w:szCs w:val="24"/>
        </w:rPr>
        <w:t>.</w:t>
      </w:r>
    </w:p>
    <w:p w14:paraId="07731545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Bổ</w:t>
      </w:r>
      <w:proofErr w:type="spellEnd"/>
      <w:r w:rsidRPr="002C07F4">
        <w:rPr>
          <w:rFonts w:cs="Times New Roman"/>
          <w:szCs w:val="24"/>
        </w:rPr>
        <w:t xml:space="preserve"> sung </w:t>
      </w:r>
      <w:proofErr w:type="spellStart"/>
      <w:r w:rsidRPr="002C07F4">
        <w:rPr>
          <w:rFonts w:cs="Times New Roman"/>
          <w:szCs w:val="24"/>
        </w:rPr>
        <w:t>lưu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lịch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sử</w:t>
      </w:r>
      <w:proofErr w:type="spellEnd"/>
      <w:r w:rsidRPr="002C07F4">
        <w:rPr>
          <w:rFonts w:cs="Times New Roman"/>
          <w:szCs w:val="24"/>
        </w:rPr>
        <w:t xml:space="preserve"> chat </w:t>
      </w:r>
      <w:proofErr w:type="spellStart"/>
      <w:r w:rsidRPr="002C07F4">
        <w:rPr>
          <w:rFonts w:cs="Times New Roman"/>
          <w:szCs w:val="24"/>
        </w:rPr>
        <w:t>bằng</w:t>
      </w:r>
      <w:proofErr w:type="spellEnd"/>
      <w:r w:rsidRPr="002C07F4">
        <w:rPr>
          <w:rFonts w:cs="Times New Roman"/>
          <w:szCs w:val="24"/>
        </w:rPr>
        <w:t xml:space="preserve"> SQLite.</w:t>
      </w:r>
    </w:p>
    <w:p w14:paraId="6503A253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Nghiên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cứu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file qua P2P.</w:t>
      </w:r>
    </w:p>
    <w:p w14:paraId="57773513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Bổ</w:t>
      </w:r>
      <w:proofErr w:type="spellEnd"/>
      <w:r w:rsidRPr="002C07F4">
        <w:rPr>
          <w:rFonts w:cs="Times New Roman"/>
          <w:szCs w:val="24"/>
        </w:rPr>
        <w:t xml:space="preserve"> sung TLS, authentication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hóa</w:t>
      </w:r>
      <w:proofErr w:type="spellEnd"/>
      <w:r w:rsidRPr="002C07F4">
        <w:rPr>
          <w:rFonts w:cs="Times New Roman"/>
          <w:szCs w:val="24"/>
        </w:rPr>
        <w:t>.</w:t>
      </w:r>
    </w:p>
    <w:p w14:paraId="133BFB76" w14:textId="77777777" w:rsidR="0026036E" w:rsidRPr="002C07F4" w:rsidRDefault="00000000">
      <w:pPr>
        <w:pStyle w:val="ListNumber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Nghiên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cứu</w:t>
      </w:r>
      <w:proofErr w:type="spellEnd"/>
      <w:r w:rsidRPr="002C07F4">
        <w:rPr>
          <w:rFonts w:cs="Times New Roman"/>
          <w:szCs w:val="24"/>
        </w:rPr>
        <w:t xml:space="preserve"> NAT traversal </w:t>
      </w:r>
      <w:proofErr w:type="spellStart"/>
      <w:r w:rsidRPr="002C07F4">
        <w:rPr>
          <w:rFonts w:cs="Times New Roman"/>
          <w:szCs w:val="24"/>
        </w:rPr>
        <w:t>nếu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ngoài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>.</w:t>
      </w:r>
    </w:p>
    <w:p w14:paraId="7F2AA45F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49" w:name="_Toc240665733"/>
      <w:r w:rsidRPr="00CF7054">
        <w:rPr>
          <w:rFonts w:ascii="Times New Roman" w:hAnsi="Times New Roman" w:cs="Times New Roman"/>
          <w:color w:val="auto"/>
          <w:szCs w:val="28"/>
        </w:rPr>
        <w:lastRenderedPageBreak/>
        <w:t xml:space="preserve">8.4.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Kinh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nghiệm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rút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ra</w:t>
      </w:r>
      <w:bookmarkEnd w:id="49"/>
      <w:proofErr w:type="spellEnd"/>
    </w:p>
    <w:p w14:paraId="21F0CDCB" w14:textId="77777777" w:rsidR="0026036E" w:rsidRPr="002C07F4" w:rsidRDefault="00000000">
      <w:pPr>
        <w:ind w:firstLine="425"/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Qua </w:t>
      </w:r>
      <w:proofErr w:type="spellStart"/>
      <w:r w:rsidRPr="002C07F4">
        <w:rPr>
          <w:rFonts w:cs="Times New Roman"/>
          <w:szCs w:val="24"/>
        </w:rPr>
        <w:t>đề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tài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thấy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chỉ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code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còn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phải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quan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tâm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module </w:t>
      </w:r>
      <w:proofErr w:type="spellStart"/>
      <w:r w:rsidRPr="002C07F4">
        <w:rPr>
          <w:rFonts w:cs="Times New Roman"/>
          <w:szCs w:val="24"/>
        </w:rPr>
        <w:t>phối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nhau</w:t>
      </w:r>
      <w:proofErr w:type="spellEnd"/>
      <w:r w:rsidRPr="002C07F4">
        <w:rPr>
          <w:rFonts w:cs="Times New Roman"/>
          <w:szCs w:val="24"/>
        </w:rPr>
        <w:t xml:space="preserve">. Socket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hai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, Threading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GUI </w:t>
      </w:r>
      <w:proofErr w:type="spellStart"/>
      <w:r w:rsidRPr="002C07F4">
        <w:rPr>
          <w:rFonts w:cs="Times New Roman"/>
          <w:szCs w:val="24"/>
        </w:rPr>
        <w:t>không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bị</w:t>
      </w:r>
      <w:proofErr w:type="spellEnd"/>
      <w:r w:rsidRPr="002C07F4">
        <w:rPr>
          <w:rFonts w:cs="Times New Roman"/>
          <w:szCs w:val="24"/>
        </w:rPr>
        <w:t xml:space="preserve"> block, </w:t>
      </w:r>
      <w:proofErr w:type="spellStart"/>
      <w:r w:rsidRPr="002C07F4">
        <w:rPr>
          <w:rFonts w:cs="Times New Roman"/>
          <w:szCs w:val="24"/>
        </w:rPr>
        <w:t>còn</w:t>
      </w:r>
      <w:proofErr w:type="spellEnd"/>
      <w:r w:rsidRPr="002C07F4">
        <w:rPr>
          <w:rFonts w:cs="Times New Roman"/>
          <w:szCs w:val="24"/>
        </w:rPr>
        <w:t xml:space="preserve"> Message Protocol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cấu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trúc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dễ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Đặc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biệt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khi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theo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tên</w:t>
      </w:r>
      <w:proofErr w:type="spellEnd"/>
      <w:r w:rsidRPr="002C07F4">
        <w:rPr>
          <w:rFonts w:cs="Times New Roman"/>
          <w:szCs w:val="24"/>
        </w:rPr>
        <w:t xml:space="preserve"> file, </w:t>
      </w:r>
      <w:proofErr w:type="spellStart"/>
      <w:r w:rsidRPr="002C07F4">
        <w:rPr>
          <w:rFonts w:cs="Times New Roman"/>
          <w:szCs w:val="24"/>
        </w:rPr>
        <w:t>hàm</w:t>
      </w:r>
      <w:proofErr w:type="spellEnd"/>
      <w:r w:rsidRPr="002C07F4">
        <w:rPr>
          <w:rFonts w:cs="Times New Roman"/>
          <w:szCs w:val="24"/>
        </w:rPr>
        <w:t xml:space="preserve">, format message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hưởng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cuối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>.</w:t>
      </w:r>
    </w:p>
    <w:p w14:paraId="2E13B333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br w:type="page"/>
      </w:r>
    </w:p>
    <w:p w14:paraId="44CE65D2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50" w:name="_Toc240665734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CHƯƠNG 9. KẾT LUẬN VÀ TRÌNH TỰ DEMO</w:t>
      </w:r>
      <w:bookmarkEnd w:id="50"/>
    </w:p>
    <w:p w14:paraId="3D250F44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Đề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tài</w:t>
      </w:r>
      <w:proofErr w:type="spellEnd"/>
      <w:r w:rsidRPr="002C07F4">
        <w:rPr>
          <w:rFonts w:cs="Times New Roman"/>
          <w:szCs w:val="24"/>
        </w:rPr>
        <w:t xml:space="preserve"> “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Chat P2P – UDM_09”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giúp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dụng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kiến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về</w:t>
      </w:r>
      <w:proofErr w:type="spellEnd"/>
      <w:r w:rsidRPr="002C07F4">
        <w:rPr>
          <w:rFonts w:cs="Times New Roman"/>
          <w:szCs w:val="24"/>
        </w:rPr>
        <w:t xml:space="preserve"> Peer-to-Peer, TCP Socket, IP, Port, Threading, JSON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Tkinter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chương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tế</w:t>
      </w:r>
      <w:proofErr w:type="spellEnd"/>
      <w:r w:rsidRPr="002C07F4">
        <w:rPr>
          <w:rFonts w:cs="Times New Roman"/>
          <w:szCs w:val="24"/>
        </w:rPr>
        <w:t xml:space="preserve">. Thông qua </w:t>
      </w:r>
      <w:proofErr w:type="spellStart"/>
      <w:r w:rsidRPr="002C07F4">
        <w:rPr>
          <w:rFonts w:cs="Times New Roman"/>
          <w:szCs w:val="24"/>
        </w:rPr>
        <w:t>quá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kiểm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rõ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hơn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giữa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peer, </w:t>
      </w:r>
      <w:proofErr w:type="spellStart"/>
      <w:r w:rsidRPr="002C07F4">
        <w:rPr>
          <w:rFonts w:cs="Times New Roman"/>
          <w:szCs w:val="24"/>
        </w:rPr>
        <w:t>truyền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dữ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liệu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>.</w:t>
      </w:r>
    </w:p>
    <w:p w14:paraId="51C785B5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Về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quả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có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Chat P2P, </w:t>
      </w:r>
      <w:proofErr w:type="spellStart"/>
      <w:r w:rsidRPr="002C07F4">
        <w:rPr>
          <w:rFonts w:cs="Times New Roman"/>
          <w:szCs w:val="24"/>
        </w:rPr>
        <w:t>cơ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chế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kết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gửi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nhận</w:t>
      </w:r>
      <w:proofErr w:type="spellEnd"/>
      <w:r w:rsidRPr="002C07F4">
        <w:rPr>
          <w:rFonts w:cs="Times New Roman"/>
          <w:szCs w:val="24"/>
        </w:rPr>
        <w:t xml:space="preserve"> tin </w:t>
      </w:r>
      <w:proofErr w:type="spellStart"/>
      <w:r w:rsidRPr="002C07F4">
        <w:rPr>
          <w:rFonts w:cs="Times New Roman"/>
          <w:szCs w:val="24"/>
        </w:rPr>
        <w:t>nhắn</w:t>
      </w:r>
      <w:proofErr w:type="spellEnd"/>
      <w:r w:rsidRPr="002C07F4">
        <w:rPr>
          <w:rFonts w:cs="Times New Roman"/>
          <w:szCs w:val="24"/>
        </w:rPr>
        <w:t xml:space="preserve">, Message Protocol </w:t>
      </w:r>
      <w:proofErr w:type="spellStart"/>
      <w:r w:rsidRPr="002C07F4">
        <w:rPr>
          <w:rFonts w:cs="Times New Roman"/>
          <w:szCs w:val="24"/>
        </w:rPr>
        <w:t>dạng</w:t>
      </w:r>
      <w:proofErr w:type="spellEnd"/>
      <w:r w:rsidRPr="002C07F4">
        <w:rPr>
          <w:rFonts w:cs="Times New Roman"/>
          <w:szCs w:val="24"/>
        </w:rPr>
        <w:t xml:space="preserve"> JSON, </w:t>
      </w:r>
      <w:proofErr w:type="spellStart"/>
      <w:r w:rsidRPr="002C07F4">
        <w:rPr>
          <w:rFonts w:cs="Times New Roman"/>
          <w:szCs w:val="24"/>
        </w:rPr>
        <w:t>cùng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mở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rộng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như</w:t>
      </w:r>
      <w:proofErr w:type="spellEnd"/>
      <w:r w:rsidRPr="002C07F4">
        <w:rPr>
          <w:rFonts w:cs="Times New Roman"/>
          <w:szCs w:val="24"/>
        </w:rPr>
        <w:t xml:space="preserve"> Peer List, Avatar, Emoji, Reply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Forward.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ảnh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thể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rõ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những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xây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dựng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chạy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thử</w:t>
      </w:r>
      <w:proofErr w:type="spellEnd"/>
      <w:r w:rsidRPr="002C07F4">
        <w:rPr>
          <w:rFonts w:cs="Times New Roman"/>
          <w:szCs w:val="24"/>
        </w:rPr>
        <w:t>.</w:t>
      </w:r>
    </w:p>
    <w:p w14:paraId="6E616112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Đối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nhân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em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tham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thực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mảng</w:t>
      </w:r>
      <w:proofErr w:type="spellEnd"/>
      <w:r w:rsidRPr="002C07F4">
        <w:rPr>
          <w:rFonts w:cs="Times New Roman"/>
          <w:szCs w:val="24"/>
        </w:rPr>
        <w:t xml:space="preserve"> Emoji. Qua </w:t>
      </w:r>
      <w:proofErr w:type="spellStart"/>
      <w:r w:rsidRPr="002C07F4">
        <w:rPr>
          <w:rFonts w:cs="Times New Roman"/>
          <w:szCs w:val="24"/>
        </w:rPr>
        <w:t>phần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này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em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hiểu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rõ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hơn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năng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giao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diện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nối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message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bày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minh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chứng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trong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kỹ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thuật</w:t>
      </w:r>
      <w:proofErr w:type="spellEnd"/>
      <w:r w:rsidRPr="002C07F4">
        <w:rPr>
          <w:rFonts w:cs="Times New Roman"/>
          <w:szCs w:val="24"/>
        </w:rPr>
        <w:t>.</w:t>
      </w:r>
    </w:p>
    <w:p w14:paraId="28D5D418" w14:textId="77777777" w:rsidR="0026036E" w:rsidRPr="002C07F4" w:rsidRDefault="00000000">
      <w:pPr>
        <w:ind w:firstLine="425"/>
        <w:rPr>
          <w:rFonts w:cs="Times New Roman"/>
          <w:szCs w:val="24"/>
        </w:rPr>
      </w:pPr>
      <w:proofErr w:type="spellStart"/>
      <w:r w:rsidRPr="002C07F4">
        <w:rPr>
          <w:rFonts w:cs="Times New Roman"/>
          <w:szCs w:val="24"/>
        </w:rPr>
        <w:t>Phiên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vẫn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còn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một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số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nội</w:t>
      </w:r>
      <w:proofErr w:type="spellEnd"/>
      <w:r w:rsidRPr="002C07F4">
        <w:rPr>
          <w:rFonts w:cs="Times New Roman"/>
          <w:szCs w:val="24"/>
        </w:rPr>
        <w:t xml:space="preserve"> dung </w:t>
      </w:r>
      <w:proofErr w:type="spellStart"/>
      <w:r w:rsidRPr="002C07F4">
        <w:rPr>
          <w:rFonts w:cs="Times New Roman"/>
          <w:szCs w:val="24"/>
        </w:rPr>
        <w:t>cần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tiếp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tục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tích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hoàn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thiện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đặc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biệt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việc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thống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nhất</w:t>
      </w:r>
      <w:proofErr w:type="spellEnd"/>
      <w:r w:rsidRPr="002C07F4">
        <w:rPr>
          <w:rFonts w:cs="Times New Roman"/>
          <w:szCs w:val="24"/>
        </w:rPr>
        <w:t xml:space="preserve"> GUI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các</w:t>
      </w:r>
      <w:proofErr w:type="spellEnd"/>
      <w:r w:rsidRPr="002C07F4">
        <w:rPr>
          <w:rFonts w:cs="Times New Roman"/>
          <w:szCs w:val="24"/>
        </w:rPr>
        <w:t xml:space="preserve"> module networking/protocol </w:t>
      </w:r>
      <w:proofErr w:type="spellStart"/>
      <w:r w:rsidRPr="002C07F4">
        <w:rPr>
          <w:rFonts w:cs="Times New Roman"/>
          <w:szCs w:val="24"/>
        </w:rPr>
        <w:t>và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nâng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cao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bảo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mật</w:t>
      </w:r>
      <w:proofErr w:type="spellEnd"/>
      <w:r w:rsidRPr="002C07F4">
        <w:rPr>
          <w:rFonts w:cs="Times New Roman"/>
          <w:szCs w:val="24"/>
        </w:rPr>
        <w:t xml:space="preserve">. </w:t>
      </w:r>
      <w:proofErr w:type="spellStart"/>
      <w:r w:rsidRPr="002C07F4">
        <w:rPr>
          <w:rFonts w:cs="Times New Roman"/>
          <w:szCs w:val="24"/>
        </w:rPr>
        <w:t>Tuy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vậy</w:t>
      </w:r>
      <w:proofErr w:type="spellEnd"/>
      <w:r w:rsidRPr="002C07F4">
        <w:rPr>
          <w:rFonts w:cs="Times New Roman"/>
          <w:szCs w:val="24"/>
        </w:rPr>
        <w:t xml:space="preserve">, </w:t>
      </w:r>
      <w:proofErr w:type="spellStart"/>
      <w:r w:rsidRPr="002C07F4">
        <w:rPr>
          <w:rFonts w:cs="Times New Roman"/>
          <w:szCs w:val="24"/>
        </w:rPr>
        <w:t>sản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phẩm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hiện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tại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đã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tạo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được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nền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tảng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phù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hợp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với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mục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tiêu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học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môn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Lập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trình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mạng</w:t>
      </w:r>
      <w:proofErr w:type="spellEnd"/>
      <w:r w:rsidRPr="002C07F4">
        <w:rPr>
          <w:rFonts w:cs="Times New Roman"/>
          <w:szCs w:val="24"/>
        </w:rPr>
        <w:t>.</w:t>
      </w:r>
    </w:p>
    <w:p w14:paraId="2E366D91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br w:type="page"/>
      </w:r>
    </w:p>
    <w:p w14:paraId="79162D23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51" w:name="_Toc240665735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TÀI LIỆU THAM KHẢO</w:t>
      </w:r>
      <w:bookmarkEnd w:id="51"/>
    </w:p>
    <w:p w14:paraId="62CE9345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[1] LTP-Nhom-10-303, LTM---UDM09---Chat-P2P, GitHub Repository </w:t>
      </w:r>
      <w:proofErr w:type="spellStart"/>
      <w:r w:rsidRPr="002C07F4">
        <w:rPr>
          <w:rFonts w:cs="Times New Roman"/>
          <w:szCs w:val="24"/>
        </w:rPr>
        <w:t>của</w:t>
      </w:r>
      <w:proofErr w:type="spellEnd"/>
      <w:r w:rsidRPr="002C07F4">
        <w:rPr>
          <w:rFonts w:cs="Times New Roman"/>
          <w:szCs w:val="24"/>
        </w:rPr>
        <w:t xml:space="preserve"> </w:t>
      </w:r>
      <w:proofErr w:type="spellStart"/>
      <w:r w:rsidRPr="002C07F4">
        <w:rPr>
          <w:rFonts w:cs="Times New Roman"/>
          <w:szCs w:val="24"/>
        </w:rPr>
        <w:t>nhóm</w:t>
      </w:r>
      <w:proofErr w:type="spellEnd"/>
      <w:r w:rsidRPr="002C07F4">
        <w:rPr>
          <w:rFonts w:cs="Times New Roman"/>
          <w:szCs w:val="24"/>
        </w:rPr>
        <w:t>.</w:t>
      </w:r>
    </w:p>
    <w:p w14:paraId="29F4AC23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>[2] Python Software Foundation, Python Documentation – socket.</w:t>
      </w:r>
    </w:p>
    <w:p w14:paraId="2A7C8E09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>[3] Python Software Foundation, Python Documentation – threading.</w:t>
      </w:r>
    </w:p>
    <w:p w14:paraId="0761C883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[4] Python Software Foundation, Python Documentation – </w:t>
      </w:r>
      <w:proofErr w:type="spellStart"/>
      <w:r w:rsidRPr="002C07F4">
        <w:rPr>
          <w:rFonts w:cs="Times New Roman"/>
          <w:szCs w:val="24"/>
        </w:rPr>
        <w:t>tkinter</w:t>
      </w:r>
      <w:proofErr w:type="spellEnd"/>
      <w:r w:rsidRPr="002C07F4">
        <w:rPr>
          <w:rFonts w:cs="Times New Roman"/>
          <w:szCs w:val="24"/>
        </w:rPr>
        <w:t>.</w:t>
      </w:r>
    </w:p>
    <w:p w14:paraId="4D5609E1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[5] Python Software Foundation, Python Documentation – </w:t>
      </w:r>
      <w:proofErr w:type="spellStart"/>
      <w:r w:rsidRPr="002C07F4">
        <w:rPr>
          <w:rFonts w:cs="Times New Roman"/>
          <w:szCs w:val="24"/>
        </w:rPr>
        <w:t>json</w:t>
      </w:r>
      <w:proofErr w:type="spellEnd"/>
      <w:r w:rsidRPr="002C07F4">
        <w:rPr>
          <w:rFonts w:cs="Times New Roman"/>
          <w:szCs w:val="24"/>
        </w:rPr>
        <w:t>.</w:t>
      </w:r>
    </w:p>
    <w:p w14:paraId="78C5D0BB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>[6] RFC 793, Transmission Control Protocol.</w:t>
      </w:r>
    </w:p>
    <w:p w14:paraId="57E58786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>[7] RFC 8259, The JavaScript Object Notation (JSON) Data Interchange Format.</w:t>
      </w:r>
    </w:p>
    <w:p w14:paraId="1B8D079C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>[8] Andrew S. Tanenbaum, David J. Wetherall, Computer Networks, Pearson.</w:t>
      </w:r>
    </w:p>
    <w:p w14:paraId="0C699CAE" w14:textId="77777777" w:rsidR="0026036E" w:rsidRPr="002C07F4" w:rsidRDefault="00000000">
      <w:pPr>
        <w:rPr>
          <w:rFonts w:cs="Times New Roman"/>
          <w:szCs w:val="24"/>
        </w:rPr>
      </w:pPr>
      <w:r w:rsidRPr="002C07F4">
        <w:rPr>
          <w:rFonts w:cs="Times New Roman"/>
          <w:szCs w:val="24"/>
        </w:rPr>
        <w:t xml:space="preserve">[9] Behrouz A. </w:t>
      </w:r>
      <w:proofErr w:type="spellStart"/>
      <w:r w:rsidRPr="002C07F4">
        <w:rPr>
          <w:rFonts w:cs="Times New Roman"/>
          <w:szCs w:val="24"/>
        </w:rPr>
        <w:t>Forouzan</w:t>
      </w:r>
      <w:proofErr w:type="spellEnd"/>
      <w:r w:rsidRPr="002C07F4">
        <w:rPr>
          <w:rFonts w:cs="Times New Roman"/>
          <w:szCs w:val="24"/>
        </w:rPr>
        <w:t>, Data Communications and Networking, McGraw-Hill.</w:t>
      </w:r>
    </w:p>
    <w:p w14:paraId="4AAC6ABE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5387E951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52" w:name="_Toc240665736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PHỤ LỤC A. LUỒNG HOẠT ĐỘNG</w:t>
      </w:r>
      <w:bookmarkEnd w:id="52"/>
    </w:p>
    <w:p w14:paraId="200EB0A7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53" w:name="_Toc240665737"/>
      <w:r w:rsidRPr="00CF7054">
        <w:rPr>
          <w:rFonts w:ascii="Times New Roman" w:hAnsi="Times New Roman" w:cs="Times New Roman"/>
          <w:color w:val="auto"/>
          <w:szCs w:val="28"/>
        </w:rPr>
        <w:t xml:space="preserve">A.1.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Luồng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khởi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động</w:t>
      </w:r>
      <w:bookmarkEnd w:id="53"/>
      <w:proofErr w:type="spellEnd"/>
    </w:p>
    <w:p w14:paraId="6E9BC38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68A99345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C83ADEF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Tkinter</w:t>
      </w:r>
      <w:proofErr w:type="spellEnd"/>
    </w:p>
    <w:p w14:paraId="72B48AEE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342B5E3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sổ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Chat P2P</w:t>
      </w:r>
    </w:p>
    <w:p w14:paraId="01488ED3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79BE175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”</w:t>
      </w:r>
    </w:p>
    <w:p w14:paraId="1225372D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8C266F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14F5766A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54" w:name="_Toc240665738"/>
      <w:r w:rsidRPr="00CF7054">
        <w:rPr>
          <w:rFonts w:ascii="Times New Roman" w:hAnsi="Times New Roman" w:cs="Times New Roman"/>
          <w:color w:val="auto"/>
          <w:szCs w:val="28"/>
        </w:rPr>
        <w:t xml:space="preserve">A.2.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Luồng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kết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nối</w:t>
      </w:r>
      <w:bookmarkEnd w:id="54"/>
      <w:proofErr w:type="spellEnd"/>
    </w:p>
    <w:p w14:paraId="27CC8212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”</w:t>
      </w:r>
    </w:p>
    <w:p w14:paraId="6BA6C3E7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7B66D2D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IP</w:t>
      </w:r>
    </w:p>
    <w:p w14:paraId="2C8745B8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C8A6CBF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Port</w:t>
      </w:r>
    </w:p>
    <w:p w14:paraId="457AD179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3C2F2FD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TCP Socket</w:t>
      </w:r>
    </w:p>
    <w:p w14:paraId="38F09A32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158322E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Connect</w:t>
      </w:r>
    </w:p>
    <w:p w14:paraId="2F89C329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310DB6E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Thành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>?</w:t>
      </w:r>
    </w:p>
    <w:p w14:paraId="48BEE0A4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/       \</w:t>
      </w:r>
    </w:p>
    <w:p w14:paraId="5DBCD548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Không</w:t>
      </w:r>
      <w:proofErr w:type="spellEnd"/>
    </w:p>
    <w:p w14:paraId="304F25F7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↓           ↓</w:t>
      </w:r>
    </w:p>
    <w:p w14:paraId="67704367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     Listen</w:t>
      </w:r>
    </w:p>
    <w:p w14:paraId="58D6BBF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↓           ↓</w:t>
      </w:r>
    </w:p>
    <w:p w14:paraId="40F665CC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Receive/   Accept</w:t>
      </w:r>
    </w:p>
    <w:p w14:paraId="47AC263D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>Thread       ↓</w:t>
      </w:r>
    </w:p>
    <w:p w14:paraId="3243D7EA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\       /</w:t>
      </w:r>
    </w:p>
    <w:p w14:paraId="6FBEF91B" w14:textId="77777777" w:rsidR="0026036E" w:rsidRPr="002C07F4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2C07F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C0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7F4">
        <w:rPr>
          <w:rFonts w:ascii="Times New Roman" w:hAnsi="Times New Roman" w:cs="Times New Roman"/>
          <w:sz w:val="24"/>
          <w:szCs w:val="24"/>
        </w:rPr>
        <w:t>nối</w:t>
      </w:r>
      <w:proofErr w:type="spellEnd"/>
    </w:p>
    <w:p w14:paraId="0C677D7E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55" w:name="_Toc240665739"/>
      <w:r w:rsidRPr="00CF7054">
        <w:rPr>
          <w:rFonts w:ascii="Times New Roman" w:hAnsi="Times New Roman" w:cs="Times New Roman"/>
          <w:color w:val="auto"/>
          <w:szCs w:val="28"/>
        </w:rPr>
        <w:lastRenderedPageBreak/>
        <w:t xml:space="preserve">A.3.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Luồng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gửi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message</w:t>
      </w:r>
      <w:bookmarkEnd w:id="55"/>
    </w:p>
    <w:p w14:paraId="794607D6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dung</w:t>
      </w:r>
    </w:p>
    <w:p w14:paraId="0EA79E5F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F735F47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Gửi</w:t>
      </w:r>
      <w:proofErr w:type="spellEnd"/>
    </w:p>
    <w:p w14:paraId="181B0C8C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0BD23F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C05D01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dung</w:t>
      </w:r>
    </w:p>
    <w:p w14:paraId="53196AAF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11E9F02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C05D0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Message</w:t>
      </w:r>
    </w:p>
    <w:p w14:paraId="5EC6C4A0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A72111C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Serialize JSON</w:t>
      </w:r>
    </w:p>
    <w:p w14:paraId="550710A0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B159F7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Encode UTF-8</w:t>
      </w:r>
    </w:p>
    <w:p w14:paraId="5793942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3A7D35E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socket.send</w:t>
      </w:r>
      <w:proofErr w:type="spellEnd"/>
      <w:proofErr w:type="gramEnd"/>
      <w:r w:rsidRPr="00C05D01">
        <w:rPr>
          <w:rFonts w:ascii="Times New Roman" w:hAnsi="Times New Roman" w:cs="Times New Roman"/>
          <w:sz w:val="24"/>
          <w:szCs w:val="24"/>
        </w:rPr>
        <w:t>()</w:t>
      </w:r>
    </w:p>
    <w:p w14:paraId="68649B42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6A5123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Peer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nhận</w:t>
      </w:r>
      <w:proofErr w:type="spellEnd"/>
    </w:p>
    <w:p w14:paraId="35B8764A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56" w:name="_Toc240665740"/>
      <w:r w:rsidRPr="00CF7054">
        <w:rPr>
          <w:rFonts w:ascii="Times New Roman" w:hAnsi="Times New Roman" w:cs="Times New Roman"/>
          <w:color w:val="auto"/>
          <w:szCs w:val="28"/>
        </w:rPr>
        <w:t xml:space="preserve">A.4.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Luồng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nhận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message</w:t>
      </w:r>
      <w:bookmarkEnd w:id="56"/>
    </w:p>
    <w:p w14:paraId="009EB241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Peer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message</w:t>
      </w:r>
    </w:p>
    <w:p w14:paraId="6329120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9A542AD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TCP Socket</w:t>
      </w:r>
    </w:p>
    <w:p w14:paraId="13FBCBA1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DBF9EBA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)</w:t>
      </w:r>
    </w:p>
    <w:p w14:paraId="7B392B1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B373CA4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Decode UTF-8</w:t>
      </w:r>
    </w:p>
    <w:p w14:paraId="711E426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0E68006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Parse JSON</w:t>
      </w:r>
    </w:p>
    <w:p w14:paraId="15CA43EB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B9C4AC4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Validate</w:t>
      </w:r>
    </w:p>
    <w:p w14:paraId="05ED041E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0C3AE3D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Message Object</w:t>
      </w:r>
    </w:p>
    <w:p w14:paraId="1E0054F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DC87CD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GUI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nhật</w:t>
      </w:r>
      <w:proofErr w:type="spellEnd"/>
    </w:p>
    <w:p w14:paraId="5F6A40A2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A3E82B6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proofErr w:type="spellStart"/>
      <w:r w:rsidRPr="00C05D01">
        <w:rPr>
          <w:rFonts w:ascii="Times New Roman" w:hAnsi="Times New Roman" w:cs="Times New Roman"/>
          <w:sz w:val="24"/>
          <w:szCs w:val="24"/>
        </w:rPr>
        <w:lastRenderedPageBreak/>
        <w:t>Hiển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message</w:t>
      </w:r>
    </w:p>
    <w:p w14:paraId="1B293D43" w14:textId="77777777" w:rsidR="0026036E" w:rsidRPr="00CF7054" w:rsidRDefault="00000000">
      <w:pPr>
        <w:rPr>
          <w:rFonts w:cs="Times New Roman"/>
          <w:sz w:val="28"/>
          <w:szCs w:val="28"/>
        </w:rPr>
      </w:pPr>
      <w:r w:rsidRPr="00CF7054">
        <w:rPr>
          <w:rFonts w:cs="Times New Roman"/>
          <w:sz w:val="28"/>
          <w:szCs w:val="28"/>
        </w:rPr>
        <w:br w:type="page"/>
      </w:r>
    </w:p>
    <w:p w14:paraId="181FEF36" w14:textId="77777777" w:rsidR="0026036E" w:rsidRPr="00C05D01" w:rsidRDefault="00000000" w:rsidP="00CF705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Cs w:val="32"/>
        </w:rPr>
      </w:pPr>
      <w:bookmarkStart w:id="57" w:name="_Toc240665741"/>
      <w:r w:rsidRPr="00C05D01">
        <w:rPr>
          <w:rFonts w:ascii="Times New Roman" w:hAnsi="Times New Roman" w:cs="Times New Roman"/>
          <w:color w:val="auto"/>
          <w:szCs w:val="32"/>
        </w:rPr>
        <w:lastRenderedPageBreak/>
        <w:t>PHỤ LỤC B. ĐỊNH DẠNG MESSAGE</w:t>
      </w:r>
      <w:bookmarkEnd w:id="57"/>
    </w:p>
    <w:p w14:paraId="1C28A31E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58" w:name="_Toc240665742"/>
      <w:r w:rsidRPr="00CF7054">
        <w:rPr>
          <w:rFonts w:ascii="Times New Roman" w:hAnsi="Times New Roman" w:cs="Times New Roman"/>
          <w:color w:val="auto"/>
          <w:szCs w:val="28"/>
        </w:rPr>
        <w:t xml:space="preserve">B.1. Message chat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thông</w:t>
      </w:r>
      <w:proofErr w:type="spellEnd"/>
      <w:r w:rsidRPr="00CF7054">
        <w:rPr>
          <w:rFonts w:ascii="Times New Roman" w:hAnsi="Times New Roman" w:cs="Times New Roman"/>
          <w:color w:val="auto"/>
          <w:szCs w:val="28"/>
        </w:rPr>
        <w:t xml:space="preserve"> </w:t>
      </w:r>
      <w:proofErr w:type="spellStart"/>
      <w:r w:rsidRPr="00CF7054">
        <w:rPr>
          <w:rFonts w:ascii="Times New Roman" w:hAnsi="Times New Roman" w:cs="Times New Roman"/>
          <w:color w:val="auto"/>
          <w:szCs w:val="28"/>
        </w:rPr>
        <w:t>thường</w:t>
      </w:r>
      <w:bookmarkEnd w:id="58"/>
      <w:proofErr w:type="spellEnd"/>
    </w:p>
    <w:p w14:paraId="5E0667B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{</w:t>
      </w:r>
    </w:p>
    <w:p w14:paraId="36C61C6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"type": "CHAT",</w:t>
      </w:r>
    </w:p>
    <w:p w14:paraId="693C0FA7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msg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"msg_a1b2c3",</w:t>
      </w:r>
    </w:p>
    <w:p w14:paraId="40316604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sender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"User A",</w:t>
      </w:r>
    </w:p>
    <w:p w14:paraId="422373F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"timestamp": "20:15:32",</w:t>
      </w:r>
    </w:p>
    <w:p w14:paraId="652442F0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"content": "Xin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chào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!",</w:t>
      </w:r>
    </w:p>
    <w:p w14:paraId="3B28CF3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reply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_to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null,</w:t>
      </w:r>
    </w:p>
    <w:p w14:paraId="27A295F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_forwarded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false,</w:t>
      </w:r>
    </w:p>
    <w:p w14:paraId="23604A40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C05D01">
        <w:rPr>
          <w:rFonts w:ascii="Times New Roman" w:hAnsi="Times New Roman" w:cs="Times New Roman"/>
          <w:sz w:val="24"/>
          <w:szCs w:val="24"/>
        </w:rPr>
        <w:t>avatar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_base64": ""</w:t>
      </w:r>
    </w:p>
    <w:p w14:paraId="400D361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}</w:t>
      </w:r>
    </w:p>
    <w:p w14:paraId="55E0FD13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59" w:name="_Toc240665743"/>
      <w:r w:rsidRPr="00CF7054">
        <w:rPr>
          <w:rFonts w:ascii="Times New Roman" w:hAnsi="Times New Roman" w:cs="Times New Roman"/>
          <w:color w:val="auto"/>
          <w:szCs w:val="28"/>
        </w:rPr>
        <w:t>B.2. Message Reply</w:t>
      </w:r>
      <w:bookmarkEnd w:id="59"/>
    </w:p>
    <w:p w14:paraId="3359B13F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{</w:t>
      </w:r>
    </w:p>
    <w:p w14:paraId="12F1949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"type": "CHAT",</w:t>
      </w:r>
    </w:p>
    <w:p w14:paraId="58DDD1AC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msg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"msg_d4e5f6",</w:t>
      </w:r>
    </w:p>
    <w:p w14:paraId="50C1A081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sender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"User B",</w:t>
      </w:r>
    </w:p>
    <w:p w14:paraId="2F3759B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"timestamp": "20:16:01",</w:t>
      </w:r>
    </w:p>
    <w:p w14:paraId="7979AE0C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"content": "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ý.",</w:t>
      </w:r>
    </w:p>
    <w:p w14:paraId="4C170A21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reply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_to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{</w:t>
      </w:r>
    </w:p>
    <w:p w14:paraId="2AEC72ED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msg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"msg_a1b2c3",</w:t>
      </w:r>
    </w:p>
    <w:p w14:paraId="4C01A6E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    "content": "Xin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chào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!"</w:t>
      </w:r>
    </w:p>
    <w:p w14:paraId="766C6CE4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389A4E8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_forwarded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false,</w:t>
      </w:r>
    </w:p>
    <w:p w14:paraId="12C379DF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C05D01">
        <w:rPr>
          <w:rFonts w:ascii="Times New Roman" w:hAnsi="Times New Roman" w:cs="Times New Roman"/>
          <w:sz w:val="24"/>
          <w:szCs w:val="24"/>
        </w:rPr>
        <w:t>avatar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_base64": ""</w:t>
      </w:r>
    </w:p>
    <w:p w14:paraId="702717E8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}</w:t>
      </w:r>
    </w:p>
    <w:p w14:paraId="26CD0C74" w14:textId="77777777" w:rsidR="0026036E" w:rsidRPr="00CF7054" w:rsidRDefault="00000000">
      <w:pPr>
        <w:pStyle w:val="Heading2"/>
        <w:rPr>
          <w:rFonts w:ascii="Times New Roman" w:hAnsi="Times New Roman" w:cs="Times New Roman"/>
          <w:color w:val="auto"/>
          <w:szCs w:val="28"/>
        </w:rPr>
      </w:pPr>
      <w:bookmarkStart w:id="60" w:name="_Toc240665744"/>
      <w:r w:rsidRPr="00CF7054">
        <w:rPr>
          <w:rFonts w:ascii="Times New Roman" w:hAnsi="Times New Roman" w:cs="Times New Roman"/>
          <w:color w:val="auto"/>
          <w:szCs w:val="28"/>
        </w:rPr>
        <w:t>B.3. Message Forward</w:t>
      </w:r>
      <w:bookmarkEnd w:id="60"/>
    </w:p>
    <w:p w14:paraId="23638AA5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{</w:t>
      </w:r>
    </w:p>
    <w:p w14:paraId="3CCAA0E0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"type": "CHAT",</w:t>
      </w:r>
    </w:p>
    <w:p w14:paraId="448A8F69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msg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msg_xxxxxx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",</w:t>
      </w:r>
    </w:p>
    <w:p w14:paraId="12AC876A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sender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"User C",</w:t>
      </w:r>
    </w:p>
    <w:p w14:paraId="7FD39FEE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"timestamp": "20:17:00",</w:t>
      </w:r>
    </w:p>
    <w:p w14:paraId="74AB7707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lastRenderedPageBreak/>
        <w:t xml:space="preserve">    "content": "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D0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",</w:t>
      </w:r>
    </w:p>
    <w:p w14:paraId="71023443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reply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_to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null,</w:t>
      </w:r>
    </w:p>
    <w:p w14:paraId="7C9BDDC1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C05D01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_forwarded</w:t>
      </w:r>
      <w:proofErr w:type="spellEnd"/>
      <w:r w:rsidRPr="00C05D01">
        <w:rPr>
          <w:rFonts w:ascii="Times New Roman" w:hAnsi="Times New Roman" w:cs="Times New Roman"/>
          <w:sz w:val="24"/>
          <w:szCs w:val="24"/>
        </w:rPr>
        <w:t>": true,</w:t>
      </w:r>
    </w:p>
    <w:p w14:paraId="02973937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C05D01">
        <w:rPr>
          <w:rFonts w:ascii="Times New Roman" w:hAnsi="Times New Roman" w:cs="Times New Roman"/>
          <w:sz w:val="24"/>
          <w:szCs w:val="24"/>
        </w:rPr>
        <w:t>avatar</w:t>
      </w:r>
      <w:proofErr w:type="gramEnd"/>
      <w:r w:rsidRPr="00C05D01">
        <w:rPr>
          <w:rFonts w:ascii="Times New Roman" w:hAnsi="Times New Roman" w:cs="Times New Roman"/>
          <w:sz w:val="24"/>
          <w:szCs w:val="24"/>
        </w:rPr>
        <w:t>_base64": ""</w:t>
      </w:r>
    </w:p>
    <w:p w14:paraId="7E7AAF72" w14:textId="77777777" w:rsidR="0026036E" w:rsidRPr="00C05D01" w:rsidRDefault="00000000">
      <w:pPr>
        <w:pStyle w:val="Code"/>
        <w:rPr>
          <w:rFonts w:ascii="Times New Roman" w:hAnsi="Times New Roman" w:cs="Times New Roman"/>
          <w:sz w:val="24"/>
          <w:szCs w:val="24"/>
        </w:rPr>
      </w:pPr>
      <w:r w:rsidRPr="00C05D01">
        <w:rPr>
          <w:rFonts w:ascii="Times New Roman" w:hAnsi="Times New Roman" w:cs="Times New Roman"/>
          <w:sz w:val="24"/>
          <w:szCs w:val="24"/>
        </w:rPr>
        <w:t>}</w:t>
      </w:r>
    </w:p>
    <w:sectPr w:rsidR="0026036E" w:rsidRPr="00C05D01">
      <w:footerReference w:type="even" r:id="rId14"/>
      <w:footerReference w:type="default" r:id="rId15"/>
      <w:footerReference w:type="first" r:id="rId16"/>
      <w:pgSz w:w="12240" w:h="15840"/>
      <w:pgMar w:top="1247" w:right="1134" w:bottom="1134" w:left="1587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0AFA5" w14:textId="77777777" w:rsidR="005949C3" w:rsidRDefault="005949C3">
      <w:pPr>
        <w:spacing w:line="240" w:lineRule="auto"/>
      </w:pPr>
      <w:r>
        <w:separator/>
      </w:r>
    </w:p>
  </w:endnote>
  <w:endnote w:type="continuationSeparator" w:id="0">
    <w:p w14:paraId="70815841" w14:textId="77777777" w:rsidR="005949C3" w:rsidRDefault="00594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default"/>
  </w:font>
  <w:font w:name="Noto Sans CJK SC">
    <w:altName w:val="Segoe Print"/>
    <w:charset w:val="00"/>
    <w:family w:val="auto"/>
    <w:pitch w:val="default"/>
  </w:font>
  <w:font w:name="Lohit Devanagari">
    <w:altName w:val="Segoe Print"/>
    <w:charset w:val="00"/>
    <w:family w:val="auto"/>
    <w:pitch w:val="default"/>
  </w:font>
  <w:font w:name="Courier">
    <w:panose1 w:val="020704090202050204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5E662" w14:textId="77777777" w:rsidR="0026036E" w:rsidRDefault="002603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0BB38" w14:textId="77777777" w:rsidR="0026036E" w:rsidRDefault="00000000">
    <w:pPr>
      <w:pStyle w:val="Footer"/>
      <w:jc w:val="cen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28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A0532" w14:textId="77777777" w:rsidR="0026036E" w:rsidRDefault="00000000">
    <w:pPr>
      <w:pStyle w:val="Footer"/>
      <w:jc w:val="cen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28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A7E26" w14:textId="77777777" w:rsidR="005949C3" w:rsidRDefault="005949C3">
      <w:pPr>
        <w:spacing w:after="0"/>
      </w:pPr>
      <w:r>
        <w:separator/>
      </w:r>
    </w:p>
  </w:footnote>
  <w:footnote w:type="continuationSeparator" w:id="0">
    <w:p w14:paraId="06A4C6CA" w14:textId="77777777" w:rsidR="005949C3" w:rsidRDefault="005949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2076731623">
    <w:abstractNumId w:val="3"/>
  </w:num>
  <w:num w:numId="2" w16cid:durableId="1409109428">
    <w:abstractNumId w:val="2"/>
  </w:num>
  <w:num w:numId="3" w16cid:durableId="1882552596">
    <w:abstractNumId w:val="5"/>
  </w:num>
  <w:num w:numId="4" w16cid:durableId="407044916">
    <w:abstractNumId w:val="1"/>
  </w:num>
  <w:num w:numId="5" w16cid:durableId="433403719">
    <w:abstractNumId w:val="0"/>
  </w:num>
  <w:num w:numId="6" w16cid:durableId="360475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6E"/>
    <w:rsid w:val="00063BB7"/>
    <w:rsid w:val="000E1DDF"/>
    <w:rsid w:val="0026036E"/>
    <w:rsid w:val="002C07F4"/>
    <w:rsid w:val="003C579A"/>
    <w:rsid w:val="005949C3"/>
    <w:rsid w:val="006473E7"/>
    <w:rsid w:val="00663E7C"/>
    <w:rsid w:val="006B0B79"/>
    <w:rsid w:val="00A82E23"/>
    <w:rsid w:val="00C05D01"/>
    <w:rsid w:val="00C463F1"/>
    <w:rsid w:val="00CF7054"/>
    <w:rsid w:val="05634675"/>
    <w:rsid w:val="1D41530D"/>
    <w:rsid w:val="5F8C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869B4"/>
  <w15:docId w15:val="{AD65A213-D78F-4E47-9355-DE4224CF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79A"/>
    <w:pPr>
      <w:suppressAutoHyphens/>
      <w:spacing w:after="100" w:line="324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IndexHeading">
    <w:name w:val="index heading"/>
    <w:basedOn w:val="Heading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0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 w:themeColor="text1" w:themeTint="7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NoSpacing">
    <w:name w:val="No Spacing"/>
    <w:uiPriority w:val="1"/>
    <w:qFormat/>
    <w:pPr>
      <w:suppressAutoHyphens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ode">
    <w:name w:val="Code"/>
    <w:qFormat/>
    <w:pPr>
      <w:suppressAutoHyphens/>
      <w:spacing w:after="80" w:line="276" w:lineRule="auto"/>
      <w:ind w:left="454"/>
    </w:pPr>
    <w:rPr>
      <w:rFonts w:ascii="Consolas" w:hAnsi="Consolas"/>
      <w:sz w:val="19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CF7054"/>
    <w:pPr>
      <w:suppressAutoHyphens w:val="0"/>
      <w:spacing w:before="240" w:after="0" w:line="259" w:lineRule="auto"/>
      <w:outlineLvl w:val="9"/>
    </w:pPr>
    <w:rPr>
      <w:b w:val="0"/>
      <w:bCs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F7054"/>
    <w:pPr>
      <w:tabs>
        <w:tab w:val="right" w:leader="dot" w:pos="9509"/>
      </w:tabs>
    </w:pPr>
    <w:rPr>
      <w:rFonts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F7054"/>
    <w:pPr>
      <w:ind w:left="240"/>
    </w:pPr>
  </w:style>
  <w:style w:type="character" w:styleId="Hyperlink">
    <w:name w:val="Hyperlink"/>
    <w:basedOn w:val="DefaultParagraphFont"/>
    <w:uiPriority w:val="99"/>
    <w:unhideWhenUsed/>
    <w:rsid w:val="00CF70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2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4196</Words>
  <Characters>23922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NGUYỄN ĐÔNG NAM</cp:lastModifiedBy>
  <cp:revision>2</cp:revision>
  <dcterms:created xsi:type="dcterms:W3CDTF">2026-09-19T12:08:00Z</dcterms:created>
  <dcterms:modified xsi:type="dcterms:W3CDTF">2026-09-19T12:08:00Z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eyJoZGlkIjoiNzU0ZmYzZmEyYjc5NTVmYzdlOWQ3ZGNlMmUxY2E1ZDMiLCJ1c2VySWQiOiIxMzc0Mzk1NTYxMjY4In0=</vt:lpwstr>
  </property>
  <property fmtid="{D5CDD505-2E9C-101B-9397-08002B2CF9AE}" pid="3" name="KSOProductBuildVer">
    <vt:lpwstr>1033-12.1.0.28485</vt:lpwstr>
  </property>
  <property fmtid="{D5CDD505-2E9C-101B-9397-08002B2CF9AE}" pid="4" name="ICV">
    <vt:lpwstr>BF1DECE2AE3A4E0188CDB5443C5D82DF_13</vt:lpwstr>
  </property>
</Properties>
</file>